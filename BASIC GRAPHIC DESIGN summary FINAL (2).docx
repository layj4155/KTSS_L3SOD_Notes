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042B5" w14:textId="5A0DAFAD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  <w:r w:rsidRPr="00BE1372">
        <w:rPr>
          <w:rFonts w:ascii="Tw Cen MT" w:hAnsi="Tw Cen MT"/>
          <w:noProof/>
        </w:rPr>
        <mc:AlternateContent>
          <mc:Choice Requires="wpg">
            <w:drawing>
              <wp:anchor distT="0" distB="0" distL="228600" distR="228600" simplePos="0" relativeHeight="251672576" behindDoc="1" locked="0" layoutInCell="1" allowOverlap="1" wp14:anchorId="5A197928" wp14:editId="12D656BA">
                <wp:simplePos x="0" y="0"/>
                <wp:positionH relativeFrom="margin">
                  <wp:posOffset>4130040</wp:posOffset>
                </wp:positionH>
                <wp:positionV relativeFrom="margin">
                  <wp:posOffset>-4445</wp:posOffset>
                </wp:positionV>
                <wp:extent cx="1828800" cy="8133715"/>
                <wp:effectExtent l="0" t="0" r="0" b="635"/>
                <wp:wrapSquare wrapText="bothSides"/>
                <wp:docPr id="201" name="Group 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8133715"/>
                          <a:chOff x="0" y="0"/>
                          <a:chExt cx="1828800" cy="8863525"/>
                        </a:xfrm>
                      </wpg:grpSpPr>
                      <wps:wsp>
                        <wps:cNvPr id="202" name="Rectangle 202"/>
                        <wps:cNvSpPr/>
                        <wps:spPr>
                          <a:xfrm>
                            <a:off x="0" y="0"/>
                            <a:ext cx="1828800" cy="2286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0" y="1308101"/>
                            <a:ext cx="1828800" cy="7555424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96AB38" w14:textId="77777777" w:rsidR="001D57E9" w:rsidRPr="00AE7AF8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  <w:r w:rsidRPr="00AE7AF8">
                                <w:rPr>
                                  <w:rFonts w:ascii="Tw Cen MT" w:hAnsi="Tw Cen MT"/>
                                </w:rPr>
                                <w:t xml:space="preserve">Gicumbi District </w:t>
                              </w:r>
                            </w:p>
                            <w:p w14:paraId="37335877" w14:textId="77777777" w:rsidR="001D57E9" w:rsidRPr="00AE7AF8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  <w:r w:rsidRPr="00AE7AF8">
                                <w:rPr>
                                  <w:rFonts w:ascii="Tw Cen MT" w:hAnsi="Tw Cen MT"/>
                                </w:rPr>
                                <w:t>Kageyo Sector</w:t>
                              </w:r>
                            </w:p>
                            <w:p w14:paraId="47D58DE5" w14:textId="77777777" w:rsidR="001D57E9" w:rsidRPr="00AE7AF8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  <w:r w:rsidRPr="00AE7AF8">
                                <w:rPr>
                                  <w:rFonts w:ascii="Tw Cen MT" w:hAnsi="Tw Cen MT"/>
                                </w:rPr>
                                <w:t>Kageyo TSS</w:t>
                              </w:r>
                            </w:p>
                            <w:p w14:paraId="32179781" w14:textId="77777777" w:rsidR="001D57E9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</w:p>
                            <w:p w14:paraId="66B15AAA" w14:textId="43C9DC5C" w:rsidR="001D57E9" w:rsidRPr="00AE7AF8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  <w:r w:rsidRPr="00AE7AF8">
                                <w:rPr>
                                  <w:rFonts w:ascii="Tw Cen MT" w:hAnsi="Tw Cen MT"/>
                                </w:rPr>
                                <w:t>L</w:t>
                              </w:r>
                              <w:r>
                                <w:rPr>
                                  <w:rFonts w:ascii="Tw Cen MT" w:hAnsi="Tw Cen MT"/>
                                </w:rPr>
                                <w:t>3</w:t>
                              </w:r>
                              <w:r w:rsidRPr="00AE7AF8">
                                <w:rPr>
                                  <w:rFonts w:ascii="Tw Cen MT" w:hAnsi="Tw Cen MT"/>
                                </w:rPr>
                                <w:t xml:space="preserve"> Software Development</w:t>
                              </w:r>
                            </w:p>
                            <w:p w14:paraId="2356FF74" w14:textId="77777777" w:rsidR="001D57E9" w:rsidRDefault="001D57E9" w:rsidP="001D57E9">
                              <w:pPr>
                                <w:rPr>
                                  <w:rFonts w:ascii="Tw Cen MT" w:eastAsiaTheme="majorEastAsia" w:hAnsi="Tw Cen MT" w:cstheme="majorBidi"/>
                                  <w:caps/>
                                  <w:color w:val="FFFFFF" w:themeColor="background1"/>
                                </w:rPr>
                              </w:pPr>
                            </w:p>
                            <w:p w14:paraId="3CF008BF" w14:textId="4E1C00C9" w:rsidR="001D57E9" w:rsidRPr="00AE7AF8" w:rsidRDefault="001D57E9" w:rsidP="001D57E9">
                              <w:pPr>
                                <w:rPr>
                                  <w:rFonts w:ascii="Tw Cen MT" w:eastAsiaTheme="majorEastAsia" w:hAnsi="Tw Cen MT" w:cstheme="majorBidi"/>
                                  <w:caps/>
                                  <w:color w:val="FFFFFF" w:themeColor="background1"/>
                                </w:rPr>
                              </w:pPr>
                              <w:r w:rsidRPr="00AE7AF8">
                                <w:rPr>
                                  <w:rFonts w:ascii="Tw Cen MT" w:eastAsiaTheme="majorEastAsia" w:hAnsi="Tw Cen MT" w:cstheme="majorBidi"/>
                                  <w:caps/>
                                  <w:color w:val="FFFFFF" w:themeColor="background1"/>
                                </w:rPr>
                                <w:t>Basic Graphic Design</w:t>
                              </w:r>
                            </w:p>
                            <w:p w14:paraId="2B30C3FD" w14:textId="77777777" w:rsidR="001D57E9" w:rsidRDefault="001D57E9" w:rsidP="001D57E9">
                              <w:pPr>
                                <w:rPr>
                                  <w:rFonts w:ascii="Tw Cen MT" w:hAnsi="Tw Cen MT"/>
                                  <w:sz w:val="32"/>
                                  <w:szCs w:val="32"/>
                                </w:rPr>
                              </w:pPr>
                            </w:p>
                            <w:p w14:paraId="5F8C4AD2" w14:textId="5B92D636" w:rsidR="001D57E9" w:rsidRPr="00AE7AF8" w:rsidRDefault="001D57E9" w:rsidP="001D57E9">
                              <w:pPr>
                                <w:rPr>
                                  <w:rFonts w:ascii="Tw Cen MT" w:hAnsi="Tw Cen MT"/>
                                  <w:sz w:val="32"/>
                                  <w:szCs w:val="32"/>
                                </w:rPr>
                              </w:pPr>
                              <w:r w:rsidRPr="00AE7AF8">
                                <w:rPr>
                                  <w:rFonts w:ascii="Tw Cen MT" w:hAnsi="Tw Cen MT"/>
                                  <w:sz w:val="32"/>
                                  <w:szCs w:val="32"/>
                                </w:rPr>
                                <w:t>GENGD301</w:t>
                              </w:r>
                            </w:p>
                            <w:p w14:paraId="694006C7" w14:textId="77777777" w:rsidR="001D57E9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</w:p>
                            <w:p w14:paraId="241F466A" w14:textId="08DB89BF" w:rsidR="001D57E9" w:rsidRPr="00AE7AF8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  <w:r w:rsidRPr="00AE7AF8">
                                <w:rPr>
                                  <w:rFonts w:ascii="Tw Cen MT" w:hAnsi="Tw Cen MT"/>
                                </w:rPr>
                                <w:t xml:space="preserve">Academic Year: </w:t>
                              </w:r>
                            </w:p>
                            <w:p w14:paraId="5EDD081A" w14:textId="77777777" w:rsidR="001D57E9" w:rsidRPr="00AE7AF8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  <w:r w:rsidRPr="00AE7AF8">
                                <w:rPr>
                                  <w:rFonts w:ascii="Tw Cen MT" w:hAnsi="Tw Cen MT"/>
                                </w:rPr>
                                <w:t>2025-2026</w:t>
                              </w:r>
                            </w:p>
                            <w:p w14:paraId="608CC51B" w14:textId="77777777" w:rsidR="001D57E9" w:rsidRPr="00AE7AF8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</w:p>
                            <w:p w14:paraId="32F22353" w14:textId="77777777" w:rsidR="001D57E9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</w:p>
                            <w:p w14:paraId="1221E4FF" w14:textId="77777777" w:rsidR="001D57E9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</w:p>
                            <w:p w14:paraId="137279B9" w14:textId="0E41ECB0" w:rsidR="001D57E9" w:rsidRPr="00AE7AF8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  <w:r w:rsidRPr="00AE7AF8">
                                <w:rPr>
                                  <w:rFonts w:ascii="Tw Cen MT" w:hAnsi="Tw Cen MT"/>
                                </w:rPr>
                                <w:t>Students Notes</w:t>
                              </w:r>
                            </w:p>
                            <w:p w14:paraId="29B46AAD" w14:textId="77777777" w:rsidR="001D57E9" w:rsidRPr="00AE7AF8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</w:p>
                            <w:p w14:paraId="096D38BB" w14:textId="77777777" w:rsidR="001D57E9" w:rsidRPr="00AE7AF8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</w:p>
                            <w:p w14:paraId="3E261528" w14:textId="77777777" w:rsidR="001D57E9" w:rsidRPr="00AE7AF8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</w:p>
                            <w:p w14:paraId="56067459" w14:textId="77777777" w:rsidR="001D57E9" w:rsidRPr="00AE7AF8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</w:p>
                            <w:p w14:paraId="50AA6BD9" w14:textId="77777777" w:rsidR="001D57E9" w:rsidRPr="00AE7AF8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</w:p>
                            <w:p w14:paraId="34F844CA" w14:textId="77777777" w:rsidR="001D57E9" w:rsidRPr="00AE7AF8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</w:p>
                            <w:p w14:paraId="3373D4DF" w14:textId="77777777" w:rsidR="001D57E9" w:rsidRPr="00AE7AF8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</w:p>
                            <w:p w14:paraId="69CEC99C" w14:textId="77777777" w:rsidR="001D57E9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</w:p>
                            <w:p w14:paraId="0F949483" w14:textId="77777777" w:rsidR="001D57E9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</w:p>
                            <w:p w14:paraId="1B109615" w14:textId="77777777" w:rsidR="001D57E9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</w:p>
                            <w:p w14:paraId="36AC2BDD" w14:textId="77777777" w:rsidR="001D57E9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</w:p>
                            <w:p w14:paraId="6B171D14" w14:textId="77777777" w:rsidR="001D57E9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</w:p>
                            <w:p w14:paraId="182097BA" w14:textId="77777777" w:rsidR="001D57E9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</w:p>
                            <w:p w14:paraId="28DD91F7" w14:textId="77777777" w:rsidR="001D57E9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</w:p>
                            <w:p w14:paraId="37DEC514" w14:textId="77777777" w:rsidR="001D57E9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</w:p>
                            <w:p w14:paraId="1B53D49F" w14:textId="77777777" w:rsidR="001D57E9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</w:p>
                            <w:p w14:paraId="678C76E6" w14:textId="77777777" w:rsidR="001D57E9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</w:p>
                            <w:p w14:paraId="0FCF584B" w14:textId="77777777" w:rsidR="001D57E9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</w:p>
                            <w:p w14:paraId="25981A62" w14:textId="77777777" w:rsidR="001D57E9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</w:p>
                            <w:p w14:paraId="3B952374" w14:textId="77777777" w:rsidR="001D57E9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</w:p>
                            <w:p w14:paraId="71A01BB3" w14:textId="77777777" w:rsidR="001D57E9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</w:p>
                            <w:p w14:paraId="6DC92E1D" w14:textId="77777777" w:rsidR="001D57E9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</w:p>
                            <w:p w14:paraId="7DBA4088" w14:textId="2653895B" w:rsidR="001D57E9" w:rsidRPr="00AE7AF8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  <w:r w:rsidRPr="00AE7AF8">
                                <w:rPr>
                                  <w:rFonts w:ascii="Tw Cen MT" w:hAnsi="Tw Cen MT"/>
                                </w:rPr>
                                <w:t>Prepared by:</w:t>
                              </w:r>
                            </w:p>
                            <w:p w14:paraId="6D4A9338" w14:textId="77777777" w:rsidR="001D57E9" w:rsidRPr="00AE7AF8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  <w:r w:rsidRPr="00AE7AF8">
                                <w:rPr>
                                  <w:rFonts w:ascii="Tw Cen MT" w:hAnsi="Tw Cen MT"/>
                                </w:rPr>
                                <w:t>Joseph Marie ASHIMIRWE</w:t>
                              </w:r>
                            </w:p>
                            <w:p w14:paraId="60FEC83F" w14:textId="77777777" w:rsidR="001D57E9" w:rsidRPr="00AE7AF8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  <w:r w:rsidRPr="00AE7AF8">
                                <w:rPr>
                                  <w:rFonts w:ascii="Tw Cen MT" w:hAnsi="Tw Cen MT"/>
                                </w:rPr>
                                <w:t>On: 12</w:t>
                              </w:r>
                              <w:r w:rsidRPr="00AE7AF8">
                                <w:rPr>
                                  <w:rFonts w:ascii="Tw Cen MT" w:hAnsi="Tw Cen MT"/>
                                  <w:vertAlign w:val="superscript"/>
                                </w:rPr>
                                <w:t>th</w:t>
                              </w:r>
                              <w:r w:rsidRPr="00AE7AF8">
                                <w:rPr>
                                  <w:rFonts w:ascii="Tw Cen MT" w:hAnsi="Tw Cen MT"/>
                                </w:rPr>
                                <w:t xml:space="preserve"> Sept 2025</w:t>
                              </w:r>
                            </w:p>
                            <w:p w14:paraId="2955114C" w14:textId="77777777" w:rsidR="001D57E9" w:rsidRPr="00AE7AF8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  <w:r w:rsidRPr="00AE7AF8">
                                <w:rPr>
                                  <w:rFonts w:ascii="Tw Cen MT" w:hAnsi="Tw Cen MT"/>
                                </w:rPr>
                                <w:t>At Kageyo TSS</w:t>
                              </w:r>
                            </w:p>
                            <w:p w14:paraId="3F85667A" w14:textId="77777777" w:rsidR="001D57E9" w:rsidRPr="00AE7AF8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</w:p>
                            <w:p w14:paraId="7BB9364D" w14:textId="77777777" w:rsidR="001D57E9" w:rsidRPr="00AE7AF8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</w:p>
                            <w:p w14:paraId="0B651BF7" w14:textId="77777777" w:rsidR="001D57E9" w:rsidRPr="00AE7AF8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</w:p>
                            <w:p w14:paraId="40EE8D1A" w14:textId="77777777" w:rsidR="001D57E9" w:rsidRPr="00AE7AF8" w:rsidRDefault="001D57E9" w:rsidP="001D57E9">
                              <w:pPr>
                                <w:rPr>
                                  <w:rFonts w:ascii="Tw Cen MT" w:hAnsi="Tw Cen MT"/>
                                </w:rPr>
                              </w:pPr>
                            </w:p>
                            <w:p w14:paraId="1AA7E508" w14:textId="77777777" w:rsidR="001D57E9" w:rsidRPr="00AE7AF8" w:rsidRDefault="001D57E9" w:rsidP="001D57E9">
                              <w:pPr>
                                <w:rPr>
                                  <w:rFonts w:ascii="Tw Cen MT" w:hAnsi="Tw Cen MT"/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Text Box 204"/>
                        <wps:cNvSpPr txBox="1"/>
                        <wps:spPr>
                          <a:xfrm>
                            <a:off x="0" y="252082"/>
                            <a:ext cx="1828800" cy="102426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CB154A" w14:textId="77777777" w:rsidR="001D57E9" w:rsidRDefault="001D57E9" w:rsidP="001D57E9">
                              <w:pPr>
                                <w:pStyle w:val="NoSpacing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w Cen MT" w:hAnsi="Tw Cen MT"/>
                                  <w:noProof/>
                                </w:rPr>
                                <w:drawing>
                                  <wp:inline distT="0" distB="0" distL="0" distR="0" wp14:anchorId="56832B76" wp14:editId="012741A3">
                                    <wp:extent cx="946150" cy="848668"/>
                                    <wp:effectExtent l="0" t="0" r="6350" b="8890"/>
                                    <wp:docPr id="1361809760" name="Pictur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7491" cy="85884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30800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197928" id="Group 207" o:spid="_x0000_s1026" style="position:absolute;left:0;text-align:left;margin-left:325.2pt;margin-top:-.35pt;width:2in;height:640.45pt;z-index:-251643904;mso-width-percent:308;mso-wrap-distance-left:18pt;mso-wrap-distance-right:18pt;mso-position-horizontal-relative:margin;mso-position-vertical-relative:margin;mso-width-percent:308;mso-width-relative:margin;mso-height-relative:margin" coordsize="18288,88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">
                <v:rect id="Rectangle 202" o:spid="_x0000_s1027" style="position:absolute;width:18288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" fillcolor="#4f81bd [3204]" stroked="f" strokeweight="2pt"/>
                <v:rect id="Rectangle 203" o:spid="_x0000_s1028" style="position:absolute;top:13081;width:18288;height:75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" fillcolor="#4f81bd [3204]" stroked="f" strokeweight="2pt">
                  <v:textbox inset=",14.4pt,8.64pt,18pt">
                    <w:txbxContent>
                      <w:p w14:paraId="2896AB38" w14:textId="77777777" w:rsidR="001D57E9" w:rsidRPr="00AE7AF8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  <w:r w:rsidRPr="00AE7AF8">
                          <w:rPr>
                            <w:rFonts w:ascii="Tw Cen MT" w:hAnsi="Tw Cen MT"/>
                          </w:rPr>
                          <w:t xml:space="preserve">Gicumbi District </w:t>
                        </w:r>
                      </w:p>
                      <w:p w14:paraId="37335877" w14:textId="77777777" w:rsidR="001D57E9" w:rsidRPr="00AE7AF8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  <w:r w:rsidRPr="00AE7AF8">
                          <w:rPr>
                            <w:rFonts w:ascii="Tw Cen MT" w:hAnsi="Tw Cen MT"/>
                          </w:rPr>
                          <w:t>Kageyo Sector</w:t>
                        </w:r>
                      </w:p>
                      <w:p w14:paraId="47D58DE5" w14:textId="77777777" w:rsidR="001D57E9" w:rsidRPr="00AE7AF8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  <w:r w:rsidRPr="00AE7AF8">
                          <w:rPr>
                            <w:rFonts w:ascii="Tw Cen MT" w:hAnsi="Tw Cen MT"/>
                          </w:rPr>
                          <w:t>Kageyo TSS</w:t>
                        </w:r>
                      </w:p>
                      <w:p w14:paraId="32179781" w14:textId="77777777" w:rsidR="001D57E9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</w:p>
                      <w:p w14:paraId="66B15AAA" w14:textId="43C9DC5C" w:rsidR="001D57E9" w:rsidRPr="00AE7AF8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  <w:r w:rsidRPr="00AE7AF8">
                          <w:rPr>
                            <w:rFonts w:ascii="Tw Cen MT" w:hAnsi="Tw Cen MT"/>
                          </w:rPr>
                          <w:t>L</w:t>
                        </w:r>
                        <w:r>
                          <w:rPr>
                            <w:rFonts w:ascii="Tw Cen MT" w:hAnsi="Tw Cen MT"/>
                          </w:rPr>
                          <w:t>3</w:t>
                        </w:r>
                        <w:r w:rsidRPr="00AE7AF8">
                          <w:rPr>
                            <w:rFonts w:ascii="Tw Cen MT" w:hAnsi="Tw Cen MT"/>
                          </w:rPr>
                          <w:t xml:space="preserve"> Software Development</w:t>
                        </w:r>
                      </w:p>
                      <w:p w14:paraId="2356FF74" w14:textId="77777777" w:rsidR="001D57E9" w:rsidRDefault="001D57E9" w:rsidP="001D57E9">
                        <w:pPr>
                          <w:rPr>
                            <w:rFonts w:ascii="Tw Cen MT" w:eastAsiaTheme="majorEastAsia" w:hAnsi="Tw Cen MT" w:cstheme="majorBidi"/>
                            <w:caps/>
                            <w:color w:val="FFFFFF" w:themeColor="background1"/>
                          </w:rPr>
                        </w:pPr>
                      </w:p>
                      <w:p w14:paraId="3CF008BF" w14:textId="4E1C00C9" w:rsidR="001D57E9" w:rsidRPr="00AE7AF8" w:rsidRDefault="001D57E9" w:rsidP="001D57E9">
                        <w:pPr>
                          <w:rPr>
                            <w:rFonts w:ascii="Tw Cen MT" w:eastAsiaTheme="majorEastAsia" w:hAnsi="Tw Cen MT" w:cstheme="majorBidi"/>
                            <w:caps/>
                            <w:color w:val="FFFFFF" w:themeColor="background1"/>
                          </w:rPr>
                        </w:pPr>
                        <w:r w:rsidRPr="00AE7AF8">
                          <w:rPr>
                            <w:rFonts w:ascii="Tw Cen MT" w:eastAsiaTheme="majorEastAsia" w:hAnsi="Tw Cen MT" w:cstheme="majorBidi"/>
                            <w:caps/>
                            <w:color w:val="FFFFFF" w:themeColor="background1"/>
                          </w:rPr>
                          <w:t>Basic Graphic Design</w:t>
                        </w:r>
                      </w:p>
                      <w:p w14:paraId="2B30C3FD" w14:textId="77777777" w:rsidR="001D57E9" w:rsidRDefault="001D57E9" w:rsidP="001D57E9">
                        <w:pPr>
                          <w:rPr>
                            <w:rFonts w:ascii="Tw Cen MT" w:hAnsi="Tw Cen MT"/>
                            <w:sz w:val="32"/>
                            <w:szCs w:val="32"/>
                          </w:rPr>
                        </w:pPr>
                      </w:p>
                      <w:p w14:paraId="5F8C4AD2" w14:textId="5B92D636" w:rsidR="001D57E9" w:rsidRPr="00AE7AF8" w:rsidRDefault="001D57E9" w:rsidP="001D57E9">
                        <w:pPr>
                          <w:rPr>
                            <w:rFonts w:ascii="Tw Cen MT" w:hAnsi="Tw Cen MT"/>
                            <w:sz w:val="32"/>
                            <w:szCs w:val="32"/>
                          </w:rPr>
                        </w:pPr>
                        <w:r w:rsidRPr="00AE7AF8">
                          <w:rPr>
                            <w:rFonts w:ascii="Tw Cen MT" w:hAnsi="Tw Cen MT"/>
                            <w:sz w:val="32"/>
                            <w:szCs w:val="32"/>
                          </w:rPr>
                          <w:t>GENGD301</w:t>
                        </w:r>
                      </w:p>
                      <w:p w14:paraId="694006C7" w14:textId="77777777" w:rsidR="001D57E9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</w:p>
                      <w:p w14:paraId="241F466A" w14:textId="08DB89BF" w:rsidR="001D57E9" w:rsidRPr="00AE7AF8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  <w:r w:rsidRPr="00AE7AF8">
                          <w:rPr>
                            <w:rFonts w:ascii="Tw Cen MT" w:hAnsi="Tw Cen MT"/>
                          </w:rPr>
                          <w:t xml:space="preserve">Academic Year: </w:t>
                        </w:r>
                      </w:p>
                      <w:p w14:paraId="5EDD081A" w14:textId="77777777" w:rsidR="001D57E9" w:rsidRPr="00AE7AF8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  <w:r w:rsidRPr="00AE7AF8">
                          <w:rPr>
                            <w:rFonts w:ascii="Tw Cen MT" w:hAnsi="Tw Cen MT"/>
                          </w:rPr>
                          <w:t>2025-2026</w:t>
                        </w:r>
                      </w:p>
                      <w:p w14:paraId="608CC51B" w14:textId="77777777" w:rsidR="001D57E9" w:rsidRPr="00AE7AF8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</w:p>
                      <w:p w14:paraId="32F22353" w14:textId="77777777" w:rsidR="001D57E9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</w:p>
                      <w:p w14:paraId="1221E4FF" w14:textId="77777777" w:rsidR="001D57E9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</w:p>
                      <w:p w14:paraId="137279B9" w14:textId="0E41ECB0" w:rsidR="001D57E9" w:rsidRPr="00AE7AF8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  <w:r w:rsidRPr="00AE7AF8">
                          <w:rPr>
                            <w:rFonts w:ascii="Tw Cen MT" w:hAnsi="Tw Cen MT"/>
                          </w:rPr>
                          <w:t>Students Notes</w:t>
                        </w:r>
                      </w:p>
                      <w:p w14:paraId="29B46AAD" w14:textId="77777777" w:rsidR="001D57E9" w:rsidRPr="00AE7AF8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</w:p>
                      <w:p w14:paraId="096D38BB" w14:textId="77777777" w:rsidR="001D57E9" w:rsidRPr="00AE7AF8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</w:p>
                      <w:p w14:paraId="3E261528" w14:textId="77777777" w:rsidR="001D57E9" w:rsidRPr="00AE7AF8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</w:p>
                      <w:p w14:paraId="56067459" w14:textId="77777777" w:rsidR="001D57E9" w:rsidRPr="00AE7AF8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</w:p>
                      <w:p w14:paraId="50AA6BD9" w14:textId="77777777" w:rsidR="001D57E9" w:rsidRPr="00AE7AF8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</w:p>
                      <w:p w14:paraId="34F844CA" w14:textId="77777777" w:rsidR="001D57E9" w:rsidRPr="00AE7AF8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</w:p>
                      <w:p w14:paraId="3373D4DF" w14:textId="77777777" w:rsidR="001D57E9" w:rsidRPr="00AE7AF8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</w:p>
                      <w:p w14:paraId="69CEC99C" w14:textId="77777777" w:rsidR="001D57E9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</w:p>
                      <w:p w14:paraId="0F949483" w14:textId="77777777" w:rsidR="001D57E9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</w:p>
                      <w:p w14:paraId="1B109615" w14:textId="77777777" w:rsidR="001D57E9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</w:p>
                      <w:p w14:paraId="36AC2BDD" w14:textId="77777777" w:rsidR="001D57E9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</w:p>
                      <w:p w14:paraId="6B171D14" w14:textId="77777777" w:rsidR="001D57E9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</w:p>
                      <w:p w14:paraId="182097BA" w14:textId="77777777" w:rsidR="001D57E9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</w:p>
                      <w:p w14:paraId="28DD91F7" w14:textId="77777777" w:rsidR="001D57E9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</w:p>
                      <w:p w14:paraId="37DEC514" w14:textId="77777777" w:rsidR="001D57E9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</w:p>
                      <w:p w14:paraId="1B53D49F" w14:textId="77777777" w:rsidR="001D57E9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</w:p>
                      <w:p w14:paraId="678C76E6" w14:textId="77777777" w:rsidR="001D57E9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</w:p>
                      <w:p w14:paraId="0FCF584B" w14:textId="77777777" w:rsidR="001D57E9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</w:p>
                      <w:p w14:paraId="25981A62" w14:textId="77777777" w:rsidR="001D57E9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</w:p>
                      <w:p w14:paraId="3B952374" w14:textId="77777777" w:rsidR="001D57E9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</w:p>
                      <w:p w14:paraId="71A01BB3" w14:textId="77777777" w:rsidR="001D57E9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</w:p>
                      <w:p w14:paraId="6DC92E1D" w14:textId="77777777" w:rsidR="001D57E9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</w:p>
                      <w:p w14:paraId="7DBA4088" w14:textId="2653895B" w:rsidR="001D57E9" w:rsidRPr="00AE7AF8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  <w:r w:rsidRPr="00AE7AF8">
                          <w:rPr>
                            <w:rFonts w:ascii="Tw Cen MT" w:hAnsi="Tw Cen MT"/>
                          </w:rPr>
                          <w:t>Prepared by:</w:t>
                        </w:r>
                      </w:p>
                      <w:p w14:paraId="6D4A9338" w14:textId="77777777" w:rsidR="001D57E9" w:rsidRPr="00AE7AF8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  <w:r w:rsidRPr="00AE7AF8">
                          <w:rPr>
                            <w:rFonts w:ascii="Tw Cen MT" w:hAnsi="Tw Cen MT"/>
                          </w:rPr>
                          <w:t>Joseph Marie ASHIMIRWE</w:t>
                        </w:r>
                      </w:p>
                      <w:p w14:paraId="60FEC83F" w14:textId="77777777" w:rsidR="001D57E9" w:rsidRPr="00AE7AF8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  <w:r w:rsidRPr="00AE7AF8">
                          <w:rPr>
                            <w:rFonts w:ascii="Tw Cen MT" w:hAnsi="Tw Cen MT"/>
                          </w:rPr>
                          <w:t>On: 12</w:t>
                        </w:r>
                        <w:r w:rsidRPr="00AE7AF8">
                          <w:rPr>
                            <w:rFonts w:ascii="Tw Cen MT" w:hAnsi="Tw Cen MT"/>
                            <w:vertAlign w:val="superscript"/>
                          </w:rPr>
                          <w:t>th</w:t>
                        </w:r>
                        <w:r w:rsidRPr="00AE7AF8">
                          <w:rPr>
                            <w:rFonts w:ascii="Tw Cen MT" w:hAnsi="Tw Cen MT"/>
                          </w:rPr>
                          <w:t xml:space="preserve"> Sept 2025</w:t>
                        </w:r>
                      </w:p>
                      <w:p w14:paraId="2955114C" w14:textId="77777777" w:rsidR="001D57E9" w:rsidRPr="00AE7AF8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  <w:r w:rsidRPr="00AE7AF8">
                          <w:rPr>
                            <w:rFonts w:ascii="Tw Cen MT" w:hAnsi="Tw Cen MT"/>
                          </w:rPr>
                          <w:t>At Kageyo TSS</w:t>
                        </w:r>
                      </w:p>
                      <w:p w14:paraId="3F85667A" w14:textId="77777777" w:rsidR="001D57E9" w:rsidRPr="00AE7AF8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</w:p>
                      <w:p w14:paraId="7BB9364D" w14:textId="77777777" w:rsidR="001D57E9" w:rsidRPr="00AE7AF8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</w:p>
                      <w:p w14:paraId="0B651BF7" w14:textId="77777777" w:rsidR="001D57E9" w:rsidRPr="00AE7AF8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</w:p>
                      <w:p w14:paraId="40EE8D1A" w14:textId="77777777" w:rsidR="001D57E9" w:rsidRPr="00AE7AF8" w:rsidRDefault="001D57E9" w:rsidP="001D57E9">
                        <w:pPr>
                          <w:rPr>
                            <w:rFonts w:ascii="Tw Cen MT" w:hAnsi="Tw Cen MT"/>
                          </w:rPr>
                        </w:pPr>
                      </w:p>
                      <w:p w14:paraId="1AA7E508" w14:textId="77777777" w:rsidR="001D57E9" w:rsidRPr="00AE7AF8" w:rsidRDefault="001D57E9" w:rsidP="001D57E9">
                        <w:pPr>
                          <w:rPr>
                            <w:rFonts w:ascii="Tw Cen MT" w:hAnsi="Tw Cen MT"/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4" o:spid="_x0000_s1029" type="#_x0000_t202" style="position:absolute;top:2520;width:18288;height:102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" fillcolor="white [3212]" stroked="f" strokeweight=".5pt">
                  <v:textbox inset=",7.2pt,,7.2pt">
                    <w:txbxContent>
                      <w:p w14:paraId="3CCB154A" w14:textId="77777777" w:rsidR="001D57E9" w:rsidRDefault="001D57E9" w:rsidP="001D57E9">
                        <w:pPr>
                          <w:pStyle w:val="NoSpacing"/>
                          <w:jc w:val="center"/>
                          <w:rPr>
                            <w:rFonts w:asciiTheme="majorHAnsi" w:eastAsiaTheme="majorEastAsia" w:hAnsiTheme="majorHAnsi" w:cstheme="majorBidi"/>
                            <w:caps/>
                            <w:color w:val="4F81BD" w:themeColor="accen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w Cen MT" w:hAnsi="Tw Cen MT"/>
                            <w:noProof/>
                          </w:rPr>
                          <w:drawing>
                            <wp:inline distT="0" distB="0" distL="0" distR="0" wp14:anchorId="56832B76" wp14:editId="012741A3">
                              <wp:extent cx="946150" cy="848668"/>
                              <wp:effectExtent l="0" t="0" r="6350" b="8890"/>
                              <wp:docPr id="1361809760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57491" cy="85884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14:paraId="6F67E2FE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56F838C7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21731CBB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2CAC024B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131E5D8C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53EE78BD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156AF1E7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1838F7B5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3F1971EA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3AE60F6F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1F729E16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025DF368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2C2A47FB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53E97189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762753E8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4CCFC4C2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22F9A089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0B41F56D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17D2EA1F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049719B3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24358406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6061F668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3BBC61E9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6A731699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401D656B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240B3C77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59DDF1CE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306B10D0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02139DF5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0E88E51B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43C5FEAA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0C0643A6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17B47B76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1B6669C9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4CECB31C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2C5F1C3E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2E668AFE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217D1F8F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53C8B86C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07FA3E32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33C8B9DC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23BEE9A8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75B2A85B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51F6BC9A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0C7B1B2A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1643A384" w14:textId="77777777" w:rsidR="001D57E9" w:rsidRPr="00BE1372" w:rsidRDefault="001D57E9" w:rsidP="00BE1372">
      <w:pPr>
        <w:pStyle w:val="Heading1"/>
        <w:spacing w:before="36"/>
        <w:rPr>
          <w:rFonts w:ascii="Tw Cen MT" w:hAnsi="Tw Cen MT"/>
        </w:rPr>
      </w:pPr>
    </w:p>
    <w:p w14:paraId="7EDFF8E9" w14:textId="69CDC677" w:rsidR="002640FB" w:rsidRPr="00BE1372" w:rsidRDefault="00000000" w:rsidP="00BE1372">
      <w:pPr>
        <w:pStyle w:val="Heading1"/>
        <w:spacing w:before="36"/>
        <w:rPr>
          <w:rFonts w:ascii="Tw Cen MT" w:hAnsi="Tw Cen MT"/>
          <w:sz w:val="40"/>
          <w:szCs w:val="40"/>
        </w:rPr>
      </w:pPr>
      <w:r w:rsidRPr="00BE1372">
        <w:rPr>
          <w:rFonts w:ascii="Tw Cen MT" w:hAnsi="Tw Cen MT"/>
          <w:sz w:val="40"/>
          <w:szCs w:val="40"/>
        </w:rPr>
        <w:t>MODULE:</w:t>
      </w:r>
      <w:r w:rsidRPr="00BE1372">
        <w:rPr>
          <w:rFonts w:ascii="Tw Cen MT" w:hAnsi="Tw Cen MT"/>
          <w:spacing w:val="-3"/>
          <w:sz w:val="40"/>
          <w:szCs w:val="40"/>
        </w:rPr>
        <w:t xml:space="preserve"> </w:t>
      </w:r>
      <w:r w:rsidRPr="00BE1372">
        <w:rPr>
          <w:rFonts w:ascii="Tw Cen MT" w:hAnsi="Tw Cen MT"/>
          <w:sz w:val="40"/>
          <w:szCs w:val="40"/>
        </w:rPr>
        <w:t>BASIC</w:t>
      </w:r>
      <w:r w:rsidRPr="00BE1372">
        <w:rPr>
          <w:rFonts w:ascii="Tw Cen MT" w:hAnsi="Tw Cen MT"/>
          <w:spacing w:val="-2"/>
          <w:sz w:val="40"/>
          <w:szCs w:val="40"/>
        </w:rPr>
        <w:t xml:space="preserve"> </w:t>
      </w:r>
      <w:r w:rsidRPr="00BE1372">
        <w:rPr>
          <w:rFonts w:ascii="Tw Cen MT" w:hAnsi="Tw Cen MT"/>
          <w:sz w:val="40"/>
          <w:szCs w:val="40"/>
        </w:rPr>
        <w:t>GRAPHIC</w:t>
      </w:r>
      <w:r w:rsidRPr="00BE1372">
        <w:rPr>
          <w:rFonts w:ascii="Tw Cen MT" w:hAnsi="Tw Cen MT"/>
          <w:spacing w:val="-2"/>
          <w:sz w:val="40"/>
          <w:szCs w:val="40"/>
        </w:rPr>
        <w:t xml:space="preserve"> </w:t>
      </w:r>
      <w:r w:rsidRPr="00BE1372">
        <w:rPr>
          <w:rFonts w:ascii="Tw Cen MT" w:hAnsi="Tw Cen MT"/>
          <w:sz w:val="40"/>
          <w:szCs w:val="40"/>
        </w:rPr>
        <w:t>DESIGN</w:t>
      </w:r>
    </w:p>
    <w:p w14:paraId="715CF4D5" w14:textId="77777777" w:rsidR="002640FB" w:rsidRPr="00BE1372" w:rsidRDefault="002640FB" w:rsidP="00BE1372">
      <w:pPr>
        <w:pStyle w:val="BodyText"/>
        <w:rPr>
          <w:rFonts w:ascii="Tw Cen MT" w:hAnsi="Tw Cen MT"/>
          <w:b/>
          <w:sz w:val="20"/>
        </w:rPr>
      </w:pPr>
    </w:p>
    <w:p w14:paraId="442C58F2" w14:textId="77777777" w:rsidR="00D45798" w:rsidRPr="00BE1372" w:rsidRDefault="00D45798" w:rsidP="00BE1372">
      <w:pPr>
        <w:tabs>
          <w:tab w:val="left" w:pos="945"/>
        </w:tabs>
        <w:rPr>
          <w:rFonts w:ascii="Tw Cen MT" w:hAnsi="Tw Cen MT"/>
          <w:sz w:val="40"/>
          <w:szCs w:val="40"/>
        </w:rPr>
      </w:pPr>
      <w:r w:rsidRPr="00BE1372">
        <w:rPr>
          <w:rFonts w:ascii="Tw Cen MT" w:hAnsi="Tw Cen MT"/>
          <w:sz w:val="40"/>
          <w:szCs w:val="40"/>
        </w:rPr>
        <w:t>Module Title: GENGD301</w:t>
      </w:r>
    </w:p>
    <w:p w14:paraId="745D1CDE" w14:textId="77777777" w:rsidR="00D45798" w:rsidRPr="00BE1372" w:rsidRDefault="00D45798" w:rsidP="00BE1372">
      <w:pPr>
        <w:tabs>
          <w:tab w:val="left" w:pos="945"/>
        </w:tabs>
        <w:rPr>
          <w:rFonts w:ascii="Tw Cen MT" w:hAnsi="Tw Cen MT"/>
          <w:sz w:val="40"/>
          <w:szCs w:val="40"/>
        </w:rPr>
      </w:pPr>
    </w:p>
    <w:p w14:paraId="03FAACAB" w14:textId="77777777" w:rsidR="00BE1372" w:rsidRPr="00BE1372" w:rsidRDefault="00BE1372" w:rsidP="00BE1372">
      <w:pPr>
        <w:tabs>
          <w:tab w:val="left" w:pos="945"/>
        </w:tabs>
        <w:rPr>
          <w:rFonts w:ascii="Tw Cen MT" w:hAnsi="Tw Cen MT"/>
          <w:sz w:val="40"/>
          <w:szCs w:val="40"/>
        </w:rPr>
      </w:pPr>
    </w:p>
    <w:p w14:paraId="2BD601C6" w14:textId="77777777" w:rsidR="00BE1372" w:rsidRPr="00BE1372" w:rsidRDefault="00BE1372" w:rsidP="00BE1372">
      <w:pPr>
        <w:tabs>
          <w:tab w:val="left" w:pos="945"/>
        </w:tabs>
        <w:rPr>
          <w:rFonts w:ascii="Tw Cen MT" w:hAnsi="Tw Cen MT"/>
          <w:sz w:val="40"/>
          <w:szCs w:val="40"/>
        </w:rPr>
      </w:pPr>
    </w:p>
    <w:p w14:paraId="716C3941" w14:textId="77777777" w:rsidR="00BE1372" w:rsidRPr="00BE1372" w:rsidRDefault="00BE1372" w:rsidP="00BE1372">
      <w:pPr>
        <w:tabs>
          <w:tab w:val="left" w:pos="945"/>
        </w:tabs>
        <w:rPr>
          <w:rFonts w:ascii="Tw Cen MT" w:hAnsi="Tw Cen MT"/>
          <w:sz w:val="40"/>
          <w:szCs w:val="40"/>
        </w:rPr>
      </w:pPr>
    </w:p>
    <w:p w14:paraId="4B8524F3" w14:textId="77777777" w:rsidR="00BE1372" w:rsidRPr="00BE1372" w:rsidRDefault="00BE1372" w:rsidP="00BE1372">
      <w:pPr>
        <w:tabs>
          <w:tab w:val="left" w:pos="945"/>
        </w:tabs>
        <w:rPr>
          <w:rFonts w:ascii="Tw Cen MT" w:hAnsi="Tw Cen MT"/>
          <w:sz w:val="40"/>
          <w:szCs w:val="40"/>
        </w:rPr>
      </w:pPr>
    </w:p>
    <w:p w14:paraId="4214C713" w14:textId="77777777" w:rsidR="00BE1372" w:rsidRPr="00BE1372" w:rsidRDefault="00BE1372" w:rsidP="00BE1372">
      <w:pPr>
        <w:tabs>
          <w:tab w:val="left" w:pos="945"/>
        </w:tabs>
        <w:rPr>
          <w:rFonts w:ascii="Tw Cen MT" w:hAnsi="Tw Cen MT"/>
          <w:sz w:val="40"/>
          <w:szCs w:val="40"/>
        </w:rPr>
      </w:pPr>
    </w:p>
    <w:p w14:paraId="33297280" w14:textId="77777777" w:rsidR="00D45798" w:rsidRPr="00BE1372" w:rsidRDefault="00D45798" w:rsidP="00BE1372">
      <w:pPr>
        <w:tabs>
          <w:tab w:val="left" w:pos="945"/>
        </w:tabs>
        <w:rPr>
          <w:rFonts w:ascii="Tw Cen MT" w:hAnsi="Tw Cen MT"/>
          <w:sz w:val="40"/>
          <w:szCs w:val="40"/>
        </w:rPr>
      </w:pPr>
      <w:r w:rsidRPr="00BE1372">
        <w:rPr>
          <w:rFonts w:ascii="Tw Cen MT" w:hAnsi="Tw Cen MT"/>
          <w:sz w:val="40"/>
          <w:szCs w:val="40"/>
        </w:rPr>
        <w:t>Learning Outcome 1:</w:t>
      </w:r>
      <w:r w:rsidRPr="00BE1372">
        <w:rPr>
          <w:rFonts w:ascii="Tw Cen MT" w:eastAsiaTheme="minorEastAsia" w:hAnsi="Tw Cen MT"/>
          <w:color w:val="1F497D" w:themeColor="text2"/>
          <w:kern w:val="24"/>
          <w:sz w:val="52"/>
          <w:szCs w:val="52"/>
          <w14:textFill>
            <w14:solidFill>
              <w14:schemeClr w14:val="tx2">
                <w14:alpha w14:val="30000"/>
              </w14:schemeClr>
            </w14:solidFill>
          </w14:textFill>
        </w:rPr>
        <w:t xml:space="preserve"> </w:t>
      </w:r>
      <w:r w:rsidRPr="00BE1372">
        <w:rPr>
          <w:rFonts w:ascii="Tw Cen MT" w:hAnsi="Tw Cen MT"/>
          <w:sz w:val="40"/>
          <w:szCs w:val="40"/>
        </w:rPr>
        <w:t>Edit Photos with Photoshop</w:t>
      </w:r>
    </w:p>
    <w:p w14:paraId="581A6A19" w14:textId="77777777" w:rsidR="00D45798" w:rsidRPr="00BE1372" w:rsidRDefault="00D45798" w:rsidP="00BE1372">
      <w:pPr>
        <w:tabs>
          <w:tab w:val="left" w:pos="945"/>
        </w:tabs>
        <w:rPr>
          <w:rFonts w:ascii="Tw Cen MT" w:hAnsi="Tw Cen MT"/>
          <w:sz w:val="40"/>
          <w:szCs w:val="40"/>
        </w:rPr>
      </w:pPr>
      <w:r w:rsidRPr="00BE1372">
        <w:rPr>
          <w:rFonts w:ascii="Tw Cen MT" w:hAnsi="Tw Cen MT"/>
          <w:sz w:val="40"/>
          <w:szCs w:val="40"/>
        </w:rPr>
        <w:t>Learning Outcome 2:</w:t>
      </w:r>
      <w:r w:rsidRPr="00BE1372">
        <w:rPr>
          <w:rFonts w:ascii="Tw Cen MT" w:eastAsiaTheme="minorEastAsia" w:hAnsi="Tw Cen MT"/>
          <w:color w:val="1F497D" w:themeColor="text2"/>
          <w:kern w:val="24"/>
          <w:sz w:val="52"/>
          <w:szCs w:val="52"/>
          <w14:textFill>
            <w14:solidFill>
              <w14:schemeClr w14:val="tx2">
                <w14:alpha w14:val="30000"/>
              </w14:schemeClr>
            </w14:solidFill>
          </w14:textFill>
        </w:rPr>
        <w:t xml:space="preserve"> </w:t>
      </w:r>
      <w:r w:rsidRPr="00BE1372">
        <w:rPr>
          <w:rFonts w:ascii="Tw Cen MT" w:hAnsi="Tw Cen MT"/>
          <w:sz w:val="40"/>
          <w:szCs w:val="40"/>
        </w:rPr>
        <w:t>Manipulate graphics with adobe illustrator.</w:t>
      </w:r>
    </w:p>
    <w:p w14:paraId="08651382" w14:textId="77777777" w:rsidR="00D45798" w:rsidRPr="00BE1372" w:rsidRDefault="00D45798" w:rsidP="00BE1372">
      <w:pPr>
        <w:tabs>
          <w:tab w:val="left" w:pos="945"/>
        </w:tabs>
        <w:rPr>
          <w:rFonts w:ascii="Tw Cen MT" w:hAnsi="Tw Cen MT"/>
          <w:sz w:val="40"/>
          <w:szCs w:val="40"/>
        </w:rPr>
      </w:pPr>
      <w:r w:rsidRPr="00BE1372">
        <w:rPr>
          <w:rFonts w:ascii="Tw Cen MT" w:hAnsi="Tw Cen MT"/>
          <w:sz w:val="40"/>
          <w:szCs w:val="40"/>
        </w:rPr>
        <w:t>Learning Outcome 3: Export File</w:t>
      </w:r>
    </w:p>
    <w:p w14:paraId="162988B1" w14:textId="77777777" w:rsidR="002640FB" w:rsidRPr="00BE1372" w:rsidRDefault="002640FB" w:rsidP="00BE1372">
      <w:pPr>
        <w:pStyle w:val="BodyText"/>
        <w:rPr>
          <w:rFonts w:ascii="Tw Cen MT" w:hAnsi="Tw Cen MT"/>
          <w:b/>
          <w:sz w:val="20"/>
        </w:rPr>
      </w:pPr>
    </w:p>
    <w:p w14:paraId="3A986917" w14:textId="77777777" w:rsidR="00D45798" w:rsidRPr="00BE1372" w:rsidRDefault="00D45798" w:rsidP="00BE1372">
      <w:pPr>
        <w:pStyle w:val="BodyText"/>
        <w:rPr>
          <w:rFonts w:ascii="Tw Cen MT" w:hAnsi="Tw Cen MT"/>
          <w:b/>
          <w:sz w:val="20"/>
        </w:rPr>
      </w:pPr>
    </w:p>
    <w:p w14:paraId="370A78C5" w14:textId="77777777" w:rsidR="00D45798" w:rsidRPr="00BE1372" w:rsidRDefault="00D45798" w:rsidP="00BE1372">
      <w:pPr>
        <w:pStyle w:val="BodyText"/>
        <w:rPr>
          <w:rFonts w:ascii="Tw Cen MT" w:hAnsi="Tw Cen MT"/>
          <w:b/>
          <w:sz w:val="20"/>
        </w:rPr>
      </w:pPr>
    </w:p>
    <w:p w14:paraId="3E84D5C8" w14:textId="77777777" w:rsidR="00D45798" w:rsidRPr="00BE1372" w:rsidRDefault="00D45798" w:rsidP="00BE1372">
      <w:pPr>
        <w:pStyle w:val="BodyText"/>
        <w:rPr>
          <w:rFonts w:ascii="Tw Cen MT" w:hAnsi="Tw Cen MT"/>
          <w:b/>
          <w:sz w:val="20"/>
        </w:rPr>
      </w:pPr>
    </w:p>
    <w:p w14:paraId="644D0480" w14:textId="77777777" w:rsidR="00D45798" w:rsidRPr="00BE1372" w:rsidRDefault="00D45798" w:rsidP="00BE1372">
      <w:pPr>
        <w:pStyle w:val="BodyText"/>
        <w:rPr>
          <w:rFonts w:ascii="Tw Cen MT" w:hAnsi="Tw Cen MT"/>
          <w:b/>
          <w:sz w:val="20"/>
        </w:rPr>
      </w:pPr>
    </w:p>
    <w:p w14:paraId="5301FD1E" w14:textId="77777777" w:rsidR="00D45798" w:rsidRPr="00BE1372" w:rsidRDefault="00D45798" w:rsidP="00BE1372">
      <w:pPr>
        <w:pStyle w:val="BodyText"/>
        <w:rPr>
          <w:rFonts w:ascii="Tw Cen MT" w:hAnsi="Tw Cen MT"/>
          <w:b/>
          <w:sz w:val="20"/>
        </w:rPr>
      </w:pPr>
    </w:p>
    <w:p w14:paraId="6AB0C366" w14:textId="77777777" w:rsidR="00D45798" w:rsidRPr="00BE1372" w:rsidRDefault="00D45798" w:rsidP="00BE1372">
      <w:pPr>
        <w:pStyle w:val="BodyText"/>
        <w:rPr>
          <w:rFonts w:ascii="Tw Cen MT" w:hAnsi="Tw Cen MT"/>
          <w:b/>
          <w:sz w:val="20"/>
        </w:rPr>
      </w:pPr>
    </w:p>
    <w:p w14:paraId="6744290C" w14:textId="77777777" w:rsidR="00D45798" w:rsidRPr="00BE1372" w:rsidRDefault="00D45798" w:rsidP="00BE1372">
      <w:pPr>
        <w:pStyle w:val="BodyText"/>
        <w:rPr>
          <w:rFonts w:ascii="Tw Cen MT" w:hAnsi="Tw Cen MT"/>
          <w:b/>
          <w:sz w:val="20"/>
        </w:rPr>
      </w:pPr>
    </w:p>
    <w:p w14:paraId="1A696E7A" w14:textId="77777777" w:rsidR="00D45798" w:rsidRPr="00BE1372" w:rsidRDefault="00D45798" w:rsidP="00BE1372">
      <w:pPr>
        <w:pStyle w:val="BodyText"/>
        <w:rPr>
          <w:rFonts w:ascii="Tw Cen MT" w:hAnsi="Tw Cen MT"/>
          <w:b/>
          <w:sz w:val="20"/>
        </w:rPr>
      </w:pPr>
    </w:p>
    <w:p w14:paraId="35FC1624" w14:textId="77777777" w:rsidR="00D45798" w:rsidRPr="00BE1372" w:rsidRDefault="00D45798" w:rsidP="00BE1372">
      <w:pPr>
        <w:pStyle w:val="BodyText"/>
        <w:rPr>
          <w:rFonts w:ascii="Tw Cen MT" w:hAnsi="Tw Cen MT"/>
          <w:b/>
          <w:sz w:val="20"/>
        </w:rPr>
      </w:pPr>
    </w:p>
    <w:p w14:paraId="0E60DE5C" w14:textId="77777777" w:rsidR="00D45798" w:rsidRPr="00BE1372" w:rsidRDefault="00D45798" w:rsidP="00BE1372">
      <w:pPr>
        <w:pStyle w:val="BodyText"/>
        <w:rPr>
          <w:rFonts w:ascii="Tw Cen MT" w:hAnsi="Tw Cen MT"/>
          <w:b/>
          <w:sz w:val="20"/>
        </w:rPr>
      </w:pPr>
    </w:p>
    <w:p w14:paraId="50927597" w14:textId="77777777" w:rsidR="00D45798" w:rsidRPr="00BE1372" w:rsidRDefault="00D45798" w:rsidP="00BE1372">
      <w:pPr>
        <w:pStyle w:val="BodyText"/>
        <w:rPr>
          <w:rFonts w:ascii="Tw Cen MT" w:hAnsi="Tw Cen MT"/>
          <w:b/>
          <w:sz w:val="20"/>
        </w:rPr>
      </w:pPr>
    </w:p>
    <w:p w14:paraId="6AEA1D4C" w14:textId="77777777" w:rsidR="00D45798" w:rsidRPr="00BE1372" w:rsidRDefault="00D45798" w:rsidP="00BE1372">
      <w:pPr>
        <w:pStyle w:val="BodyText"/>
        <w:rPr>
          <w:rFonts w:ascii="Tw Cen MT" w:hAnsi="Tw Cen MT"/>
          <w:b/>
          <w:sz w:val="20"/>
        </w:rPr>
      </w:pPr>
    </w:p>
    <w:p w14:paraId="7C0B0F4B" w14:textId="77777777" w:rsidR="00D45798" w:rsidRPr="00BE1372" w:rsidRDefault="00D45798" w:rsidP="00BE1372">
      <w:pPr>
        <w:pStyle w:val="BodyText"/>
        <w:rPr>
          <w:rFonts w:ascii="Tw Cen MT" w:hAnsi="Tw Cen MT"/>
          <w:b/>
          <w:sz w:val="20"/>
        </w:rPr>
      </w:pPr>
    </w:p>
    <w:p w14:paraId="48778315" w14:textId="77777777" w:rsidR="00D45798" w:rsidRPr="00BE1372" w:rsidRDefault="00D45798" w:rsidP="00BE1372">
      <w:pPr>
        <w:pStyle w:val="BodyText"/>
        <w:rPr>
          <w:rFonts w:ascii="Tw Cen MT" w:hAnsi="Tw Cen MT"/>
          <w:b/>
          <w:sz w:val="20"/>
        </w:rPr>
      </w:pPr>
    </w:p>
    <w:p w14:paraId="2FC25AD8" w14:textId="77777777" w:rsidR="00D45798" w:rsidRPr="00BE1372" w:rsidRDefault="00D45798" w:rsidP="00BE1372">
      <w:pPr>
        <w:pStyle w:val="BodyText"/>
        <w:rPr>
          <w:rFonts w:ascii="Tw Cen MT" w:hAnsi="Tw Cen MT"/>
          <w:b/>
          <w:sz w:val="20"/>
        </w:rPr>
      </w:pPr>
    </w:p>
    <w:p w14:paraId="4F1DB5B2" w14:textId="77777777" w:rsidR="00D45798" w:rsidRPr="00BE1372" w:rsidRDefault="00D45798" w:rsidP="00BE1372">
      <w:pPr>
        <w:pStyle w:val="BodyText"/>
        <w:rPr>
          <w:rFonts w:ascii="Tw Cen MT" w:hAnsi="Tw Cen MT"/>
          <w:b/>
          <w:sz w:val="20"/>
        </w:rPr>
      </w:pPr>
    </w:p>
    <w:p w14:paraId="6E2E9337" w14:textId="77777777" w:rsidR="00D45798" w:rsidRPr="00BE1372" w:rsidRDefault="00D45798" w:rsidP="00BE1372">
      <w:pPr>
        <w:pStyle w:val="BodyText"/>
        <w:rPr>
          <w:rFonts w:ascii="Tw Cen MT" w:hAnsi="Tw Cen MT"/>
          <w:b/>
          <w:sz w:val="20"/>
        </w:rPr>
      </w:pPr>
    </w:p>
    <w:p w14:paraId="278E567C" w14:textId="77777777" w:rsidR="00D45798" w:rsidRPr="00BE1372" w:rsidRDefault="00D45798" w:rsidP="00BE1372">
      <w:pPr>
        <w:pStyle w:val="BodyText"/>
        <w:rPr>
          <w:rFonts w:ascii="Tw Cen MT" w:hAnsi="Tw Cen MT"/>
          <w:b/>
          <w:sz w:val="20"/>
        </w:rPr>
      </w:pPr>
    </w:p>
    <w:p w14:paraId="6D2D7DA5" w14:textId="77777777" w:rsidR="00D45798" w:rsidRPr="00BE1372" w:rsidRDefault="00D45798" w:rsidP="00BE1372">
      <w:pPr>
        <w:pStyle w:val="BodyText"/>
        <w:rPr>
          <w:rFonts w:ascii="Tw Cen MT" w:hAnsi="Tw Cen MT"/>
          <w:b/>
          <w:sz w:val="20"/>
        </w:rPr>
      </w:pPr>
    </w:p>
    <w:p w14:paraId="1FCB11FD" w14:textId="77777777" w:rsidR="00D45798" w:rsidRPr="00BE1372" w:rsidRDefault="00D45798" w:rsidP="00BE1372">
      <w:pPr>
        <w:pStyle w:val="BodyText"/>
        <w:rPr>
          <w:rFonts w:ascii="Tw Cen MT" w:hAnsi="Tw Cen MT"/>
          <w:b/>
          <w:sz w:val="20"/>
        </w:rPr>
      </w:pPr>
    </w:p>
    <w:p w14:paraId="1567747D" w14:textId="77777777" w:rsidR="00D45798" w:rsidRPr="00BE1372" w:rsidRDefault="00D45798" w:rsidP="00BE1372">
      <w:pPr>
        <w:pStyle w:val="BodyText"/>
        <w:rPr>
          <w:rFonts w:ascii="Tw Cen MT" w:hAnsi="Tw Cen MT"/>
          <w:b/>
          <w:sz w:val="20"/>
        </w:rPr>
      </w:pPr>
    </w:p>
    <w:p w14:paraId="59DD4ADF" w14:textId="77777777" w:rsidR="00D45798" w:rsidRPr="00BE1372" w:rsidRDefault="00D45798" w:rsidP="00BE1372">
      <w:pPr>
        <w:pStyle w:val="BodyText"/>
        <w:rPr>
          <w:rFonts w:ascii="Tw Cen MT" w:hAnsi="Tw Cen MT"/>
          <w:b/>
          <w:sz w:val="20"/>
        </w:rPr>
      </w:pPr>
    </w:p>
    <w:p w14:paraId="7CE87133" w14:textId="77777777" w:rsidR="00D45798" w:rsidRPr="00BE1372" w:rsidRDefault="00D45798" w:rsidP="00BE1372">
      <w:pPr>
        <w:pStyle w:val="BodyText"/>
        <w:rPr>
          <w:rFonts w:ascii="Tw Cen MT" w:hAnsi="Tw Cen MT"/>
          <w:b/>
          <w:sz w:val="20"/>
        </w:rPr>
      </w:pPr>
    </w:p>
    <w:p w14:paraId="0060F3ED" w14:textId="77777777" w:rsidR="00D45798" w:rsidRPr="00BE1372" w:rsidRDefault="00D45798" w:rsidP="00BE1372">
      <w:pPr>
        <w:pStyle w:val="BodyText"/>
        <w:rPr>
          <w:rFonts w:ascii="Tw Cen MT" w:hAnsi="Tw Cen MT"/>
          <w:b/>
          <w:sz w:val="20"/>
        </w:rPr>
      </w:pPr>
    </w:p>
    <w:p w14:paraId="511A1648" w14:textId="77777777" w:rsidR="00D45798" w:rsidRPr="00BE1372" w:rsidRDefault="00D45798" w:rsidP="00BE1372">
      <w:pPr>
        <w:pStyle w:val="BodyText"/>
        <w:rPr>
          <w:rFonts w:ascii="Tw Cen MT" w:hAnsi="Tw Cen MT"/>
          <w:b/>
          <w:sz w:val="20"/>
        </w:rPr>
      </w:pPr>
    </w:p>
    <w:p w14:paraId="4F0AC16E" w14:textId="77777777" w:rsidR="00D45798" w:rsidRPr="00BE1372" w:rsidRDefault="00D45798" w:rsidP="00BE1372">
      <w:pPr>
        <w:pStyle w:val="BodyText"/>
        <w:rPr>
          <w:rFonts w:ascii="Tw Cen MT" w:hAnsi="Tw Cen MT"/>
          <w:b/>
          <w:sz w:val="20"/>
        </w:rPr>
      </w:pPr>
    </w:p>
    <w:p w14:paraId="4D0703AA" w14:textId="77777777" w:rsidR="00D45798" w:rsidRPr="00BE1372" w:rsidRDefault="00D45798" w:rsidP="00BE1372">
      <w:pPr>
        <w:pStyle w:val="BodyText"/>
        <w:rPr>
          <w:rFonts w:ascii="Tw Cen MT" w:hAnsi="Tw Cen MT"/>
          <w:b/>
          <w:sz w:val="20"/>
        </w:rPr>
      </w:pPr>
    </w:p>
    <w:p w14:paraId="0C680947" w14:textId="77777777" w:rsidR="00D45798" w:rsidRPr="00BE1372" w:rsidRDefault="00D45798" w:rsidP="00BE1372">
      <w:pPr>
        <w:pStyle w:val="BodyText"/>
        <w:rPr>
          <w:rFonts w:ascii="Tw Cen MT" w:hAnsi="Tw Cen MT"/>
          <w:b/>
          <w:sz w:val="20"/>
        </w:rPr>
      </w:pPr>
    </w:p>
    <w:p w14:paraId="2ACA6C05" w14:textId="77777777" w:rsidR="00D45798" w:rsidRPr="00BE1372" w:rsidRDefault="00D45798" w:rsidP="00BE1372">
      <w:pPr>
        <w:pStyle w:val="BodyText"/>
        <w:rPr>
          <w:rFonts w:ascii="Tw Cen MT" w:hAnsi="Tw Cen MT"/>
          <w:b/>
          <w:sz w:val="20"/>
        </w:rPr>
      </w:pPr>
    </w:p>
    <w:p w14:paraId="0E94CC74" w14:textId="77777777" w:rsidR="00D45798" w:rsidRPr="00BE1372" w:rsidRDefault="00D45798" w:rsidP="00BE1372">
      <w:pPr>
        <w:pStyle w:val="BodyText"/>
        <w:rPr>
          <w:rFonts w:ascii="Tw Cen MT" w:hAnsi="Tw Cen MT"/>
          <w:b/>
          <w:sz w:val="20"/>
        </w:rPr>
      </w:pPr>
    </w:p>
    <w:p w14:paraId="6E8641B9" w14:textId="77777777" w:rsidR="00D45798" w:rsidRPr="00BE1372" w:rsidRDefault="00D45798" w:rsidP="00BE1372">
      <w:pPr>
        <w:pStyle w:val="BodyText"/>
        <w:rPr>
          <w:rFonts w:ascii="Tw Cen MT" w:hAnsi="Tw Cen MT"/>
          <w:b/>
          <w:sz w:val="20"/>
        </w:rPr>
      </w:pPr>
    </w:p>
    <w:p w14:paraId="654E73B9" w14:textId="77777777" w:rsidR="00D45798" w:rsidRPr="00BE1372" w:rsidRDefault="00D45798" w:rsidP="00BE1372">
      <w:pPr>
        <w:pStyle w:val="BodyText"/>
        <w:rPr>
          <w:rFonts w:ascii="Tw Cen MT" w:hAnsi="Tw Cen MT"/>
          <w:b/>
          <w:sz w:val="20"/>
        </w:rPr>
      </w:pPr>
    </w:p>
    <w:p w14:paraId="53571BCA" w14:textId="77777777" w:rsidR="002640FB" w:rsidRPr="00BE1372" w:rsidRDefault="00000000" w:rsidP="00BE1372">
      <w:pPr>
        <w:spacing w:before="174"/>
        <w:rPr>
          <w:rFonts w:ascii="Tw Cen MT" w:hAnsi="Tw Cen MT"/>
          <w:b/>
          <w:sz w:val="24"/>
        </w:rPr>
      </w:pPr>
      <w:r w:rsidRPr="00BE1372">
        <w:rPr>
          <w:rFonts w:ascii="Tw Cen MT" w:hAnsi="Tw Cen MT"/>
          <w:b/>
          <w:sz w:val="24"/>
          <w:shd w:val="clear" w:color="auto" w:fill="00FF00"/>
        </w:rPr>
        <w:t>L.O.1:</w:t>
      </w:r>
      <w:r w:rsidRPr="00BE1372">
        <w:rPr>
          <w:rFonts w:ascii="Tw Cen MT" w:hAnsi="Tw Cen MT"/>
          <w:b/>
          <w:spacing w:val="-2"/>
          <w:sz w:val="24"/>
          <w:shd w:val="clear" w:color="auto" w:fill="00FF00"/>
        </w:rPr>
        <w:t xml:space="preserve"> </w:t>
      </w:r>
      <w:r w:rsidRPr="00BE1372">
        <w:rPr>
          <w:rFonts w:ascii="Tw Cen MT" w:hAnsi="Tw Cen MT"/>
          <w:b/>
          <w:sz w:val="24"/>
          <w:shd w:val="clear" w:color="auto" w:fill="00FF00"/>
        </w:rPr>
        <w:t>EDIT</w:t>
      </w:r>
      <w:r w:rsidRPr="00BE1372">
        <w:rPr>
          <w:rFonts w:ascii="Tw Cen MT" w:hAnsi="Tw Cen MT"/>
          <w:b/>
          <w:spacing w:val="-1"/>
          <w:sz w:val="24"/>
          <w:shd w:val="clear" w:color="auto" w:fill="00FF00"/>
        </w:rPr>
        <w:t xml:space="preserve"> </w:t>
      </w:r>
      <w:r w:rsidRPr="00BE1372">
        <w:rPr>
          <w:rFonts w:ascii="Tw Cen MT" w:hAnsi="Tw Cen MT"/>
          <w:b/>
          <w:sz w:val="24"/>
          <w:shd w:val="clear" w:color="auto" w:fill="00FF00"/>
        </w:rPr>
        <w:t>PHOTOS</w:t>
      </w:r>
      <w:r w:rsidRPr="00BE1372">
        <w:rPr>
          <w:rFonts w:ascii="Tw Cen MT" w:hAnsi="Tw Cen MT"/>
          <w:b/>
          <w:spacing w:val="-8"/>
          <w:sz w:val="24"/>
          <w:shd w:val="clear" w:color="auto" w:fill="00FF00"/>
        </w:rPr>
        <w:t xml:space="preserve"> </w:t>
      </w:r>
      <w:r w:rsidRPr="00BE1372">
        <w:rPr>
          <w:rFonts w:ascii="Tw Cen MT" w:hAnsi="Tw Cen MT"/>
          <w:b/>
          <w:sz w:val="24"/>
          <w:shd w:val="clear" w:color="auto" w:fill="00FF00"/>
        </w:rPr>
        <w:t>WITH</w:t>
      </w:r>
      <w:r w:rsidRPr="00BE1372">
        <w:rPr>
          <w:rFonts w:ascii="Tw Cen MT" w:hAnsi="Tw Cen MT"/>
          <w:b/>
          <w:spacing w:val="-1"/>
          <w:sz w:val="24"/>
          <w:shd w:val="clear" w:color="auto" w:fill="00FF00"/>
        </w:rPr>
        <w:t xml:space="preserve"> </w:t>
      </w:r>
      <w:r w:rsidRPr="00BE1372">
        <w:rPr>
          <w:rFonts w:ascii="Tw Cen MT" w:hAnsi="Tw Cen MT"/>
          <w:b/>
          <w:sz w:val="24"/>
          <w:shd w:val="clear" w:color="auto" w:fill="00FF00"/>
        </w:rPr>
        <w:t>ADOBE</w:t>
      </w:r>
      <w:r w:rsidRPr="00BE1372">
        <w:rPr>
          <w:rFonts w:ascii="Tw Cen MT" w:hAnsi="Tw Cen MT"/>
          <w:b/>
          <w:spacing w:val="-4"/>
          <w:sz w:val="24"/>
          <w:shd w:val="clear" w:color="auto" w:fill="00FF00"/>
        </w:rPr>
        <w:t xml:space="preserve"> </w:t>
      </w:r>
      <w:r w:rsidRPr="00BE1372">
        <w:rPr>
          <w:rFonts w:ascii="Tw Cen MT" w:hAnsi="Tw Cen MT"/>
          <w:b/>
          <w:sz w:val="24"/>
          <w:shd w:val="clear" w:color="auto" w:fill="00FF00"/>
        </w:rPr>
        <w:t>PHOTOSHOP</w:t>
      </w:r>
    </w:p>
    <w:p w14:paraId="4FD208BF" w14:textId="77777777" w:rsidR="002640FB" w:rsidRPr="00BE1372" w:rsidRDefault="002640FB" w:rsidP="00BE1372">
      <w:pPr>
        <w:pStyle w:val="BodyText"/>
        <w:rPr>
          <w:rFonts w:ascii="Tw Cen MT" w:hAnsi="Tw Cen MT"/>
          <w:b/>
          <w:sz w:val="20"/>
        </w:rPr>
      </w:pPr>
    </w:p>
    <w:p w14:paraId="47A66499" w14:textId="77777777" w:rsidR="002640FB" w:rsidRPr="00BE1372" w:rsidRDefault="002640FB" w:rsidP="00BE1372">
      <w:pPr>
        <w:pStyle w:val="BodyText"/>
        <w:rPr>
          <w:rFonts w:ascii="Tw Cen MT" w:hAnsi="Tw Cen MT"/>
          <w:b/>
          <w:sz w:val="20"/>
        </w:rPr>
      </w:pPr>
    </w:p>
    <w:p w14:paraId="7BE5527D" w14:textId="77777777" w:rsidR="002640FB" w:rsidRPr="00BE1372" w:rsidRDefault="00000000" w:rsidP="00BE1372">
      <w:pPr>
        <w:pStyle w:val="Heading1"/>
        <w:numPr>
          <w:ilvl w:val="1"/>
          <w:numId w:val="1"/>
        </w:numPr>
        <w:tabs>
          <w:tab w:val="left" w:pos="408"/>
        </w:tabs>
        <w:spacing w:before="52"/>
        <w:ind w:hanging="308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:</w:t>
      </w:r>
      <w:r w:rsidRPr="00BE1372">
        <w:rPr>
          <w:rFonts w:ascii="Tw Cen MT" w:hAnsi="Tw Cen MT"/>
          <w:spacing w:val="-1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Introduction</w:t>
      </w:r>
      <w:r w:rsidRPr="00BE1372">
        <w:rPr>
          <w:rFonts w:ascii="Tw Cen MT" w:hAnsi="Tw Cen MT"/>
          <w:spacing w:val="-3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to</w:t>
      </w:r>
      <w:r w:rsidRPr="00BE1372">
        <w:rPr>
          <w:rFonts w:ascii="Tw Cen MT" w:hAnsi="Tw Cen MT"/>
          <w:spacing w:val="-3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Photoshop</w:t>
      </w:r>
    </w:p>
    <w:p w14:paraId="279A8ADC" w14:textId="77777777" w:rsidR="002640FB" w:rsidRPr="00BE1372" w:rsidRDefault="00000000" w:rsidP="00BE1372">
      <w:pPr>
        <w:spacing w:before="51"/>
        <w:ind w:left="100"/>
        <w:rPr>
          <w:rFonts w:ascii="Tw Cen MT" w:hAnsi="Tw Cen MT"/>
          <w:b/>
          <w:sz w:val="24"/>
        </w:rPr>
      </w:pPr>
      <w:r w:rsidRPr="00BE1372">
        <w:rPr>
          <w:rFonts w:ascii="Tw Cen MT" w:hAnsi="Tw Cen MT"/>
          <w:b/>
          <w:spacing w:val="1"/>
          <w:sz w:val="24"/>
          <w:shd w:val="clear" w:color="auto" w:fill="FFFF00"/>
        </w:rPr>
        <w:t xml:space="preserve"> </w:t>
      </w:r>
      <w:r w:rsidRPr="00BE1372">
        <w:rPr>
          <w:rFonts w:ascii="Tw Cen MT" w:hAnsi="Tw Cen MT"/>
          <w:b/>
          <w:sz w:val="24"/>
          <w:shd w:val="clear" w:color="auto" w:fill="FFFF00"/>
        </w:rPr>
        <w:t>Definition</w:t>
      </w:r>
    </w:p>
    <w:p w14:paraId="6ECDE0BA" w14:textId="77777777" w:rsidR="002640FB" w:rsidRPr="00BE1372" w:rsidRDefault="002640FB" w:rsidP="00BE1372">
      <w:pPr>
        <w:pStyle w:val="BodyText"/>
        <w:spacing w:before="3"/>
        <w:rPr>
          <w:rFonts w:ascii="Tw Cen MT" w:hAnsi="Tw Cen MT"/>
          <w:b/>
          <w:sz w:val="25"/>
        </w:rPr>
      </w:pPr>
    </w:p>
    <w:p w14:paraId="39E498A3" w14:textId="77777777" w:rsidR="00414831" w:rsidRDefault="00000000" w:rsidP="00BE1372">
      <w:pPr>
        <w:pStyle w:val="BodyText"/>
        <w:spacing w:line="491" w:lineRule="auto"/>
        <w:ind w:left="100" w:right="2076"/>
        <w:rPr>
          <w:rFonts w:ascii="Tw Cen MT" w:hAnsi="Tw Cen MT"/>
          <w:spacing w:val="-52"/>
        </w:rPr>
      </w:pPr>
      <w:r w:rsidRPr="00BE1372">
        <w:rPr>
          <w:rFonts w:ascii="Tw Cen MT" w:hAnsi="Tw Cen MT"/>
          <w:b/>
        </w:rPr>
        <w:t xml:space="preserve">Adobe Photoshop </w:t>
      </w:r>
      <w:r w:rsidRPr="00BE1372">
        <w:rPr>
          <w:rFonts w:ascii="Tw Cen MT" w:hAnsi="Tw Cen MT"/>
        </w:rPr>
        <w:t>is a software application for image editing and photo retouching.</w:t>
      </w:r>
      <w:r w:rsidRPr="00BE1372">
        <w:rPr>
          <w:rFonts w:ascii="Tw Cen MT" w:hAnsi="Tw Cen MT"/>
          <w:spacing w:val="-52"/>
        </w:rPr>
        <w:t xml:space="preserve"> </w:t>
      </w:r>
    </w:p>
    <w:p w14:paraId="3E3C59B4" w14:textId="30C7E362" w:rsidR="00414831" w:rsidRPr="00414831" w:rsidRDefault="00414831" w:rsidP="002E30E4">
      <w:pPr>
        <w:pStyle w:val="BodyText"/>
        <w:ind w:left="100" w:right="2076"/>
        <w:rPr>
          <w:rFonts w:ascii="Tw Cen MT" w:hAnsi="Tw Cen MT"/>
        </w:rPr>
      </w:pPr>
      <w:r>
        <w:rPr>
          <w:rFonts w:ascii="Tw Cen MT" w:hAnsi="Tw Cen MT"/>
          <w:b/>
          <w:bCs/>
        </w:rPr>
        <w:t>Or</w:t>
      </w:r>
      <w:r w:rsidRPr="00414831">
        <w:rPr>
          <w:rFonts w:ascii="Tw Cen MT" w:hAnsi="Tw Cen MT"/>
        </w:rPr>
        <w:t xml:space="preserve"> Adobe Photoshop is a software application used to create, edit, and manipulate digital images.</w:t>
      </w:r>
    </w:p>
    <w:p w14:paraId="2C4A18A5" w14:textId="77777777" w:rsidR="00414831" w:rsidRPr="00414831" w:rsidRDefault="00414831" w:rsidP="002E30E4">
      <w:pPr>
        <w:pStyle w:val="BodyText"/>
        <w:ind w:left="100" w:right="2076"/>
        <w:rPr>
          <w:rFonts w:ascii="Tw Cen MT" w:hAnsi="Tw Cen MT"/>
        </w:rPr>
      </w:pPr>
      <w:r w:rsidRPr="00414831">
        <w:rPr>
          <w:rFonts w:ascii="Tw Cen MT" w:hAnsi="Tw Cen MT"/>
          <w:b/>
          <w:bCs/>
        </w:rPr>
        <w:t>For Photographers</w:t>
      </w:r>
      <w:r w:rsidRPr="00414831">
        <w:rPr>
          <w:rFonts w:ascii="Tw Cen MT" w:hAnsi="Tw Cen MT"/>
        </w:rPr>
        <w:t xml:space="preserve">: It's a </w:t>
      </w:r>
      <w:r w:rsidRPr="00414831">
        <w:rPr>
          <w:rFonts w:ascii="Tw Cen MT" w:hAnsi="Tw Cen MT"/>
          <w:b/>
          <w:bCs/>
        </w:rPr>
        <w:t>photo editing tool</w:t>
      </w:r>
      <w:r w:rsidRPr="00414831">
        <w:rPr>
          <w:rFonts w:ascii="Tw Cen MT" w:hAnsi="Tw Cen MT"/>
        </w:rPr>
        <w:t>. You can fix problems (like red-eye, blemishes, or bad lighting), adjust colors, and combine multiple photos into one perfect image.</w:t>
      </w:r>
    </w:p>
    <w:p w14:paraId="31A04C02" w14:textId="77777777" w:rsidR="00414831" w:rsidRPr="00414831" w:rsidRDefault="00414831" w:rsidP="002E30E4">
      <w:pPr>
        <w:pStyle w:val="BodyText"/>
        <w:ind w:left="100" w:right="2076"/>
        <w:rPr>
          <w:rFonts w:ascii="Tw Cen MT" w:hAnsi="Tw Cen MT"/>
        </w:rPr>
      </w:pPr>
      <w:r w:rsidRPr="00414831">
        <w:rPr>
          <w:rFonts w:ascii="Tw Cen MT" w:hAnsi="Tw Cen MT"/>
          <w:b/>
          <w:bCs/>
        </w:rPr>
        <w:t>For Designers</w:t>
      </w:r>
      <w:r w:rsidRPr="00414831">
        <w:rPr>
          <w:rFonts w:ascii="Tw Cen MT" w:hAnsi="Tw Cen MT"/>
        </w:rPr>
        <w:t xml:space="preserve">: It's a </w:t>
      </w:r>
      <w:r w:rsidRPr="00414831">
        <w:rPr>
          <w:rFonts w:ascii="Tw Cen MT" w:hAnsi="Tw Cen MT"/>
          <w:b/>
          <w:bCs/>
        </w:rPr>
        <w:t>graphic design tool</w:t>
      </w:r>
      <w:r w:rsidRPr="00414831">
        <w:rPr>
          <w:rFonts w:ascii="Tw Cen MT" w:hAnsi="Tw Cen MT"/>
        </w:rPr>
        <w:t>. You can create layouts for posters, social media graphics, website mockups, and app interfaces by combining images, text, and shapes.</w:t>
      </w:r>
    </w:p>
    <w:p w14:paraId="6D90A8F0" w14:textId="77777777" w:rsidR="00414831" w:rsidRDefault="00414831" w:rsidP="002E30E4">
      <w:pPr>
        <w:pStyle w:val="BodyText"/>
        <w:ind w:left="100" w:right="2076"/>
        <w:rPr>
          <w:rFonts w:ascii="Tw Cen MT" w:hAnsi="Tw Cen MT"/>
        </w:rPr>
      </w:pPr>
      <w:r w:rsidRPr="00414831">
        <w:rPr>
          <w:rFonts w:ascii="Tw Cen MT" w:hAnsi="Tw Cen MT"/>
          <w:b/>
          <w:bCs/>
        </w:rPr>
        <w:t>For Artists:</w:t>
      </w:r>
      <w:r w:rsidRPr="00414831">
        <w:rPr>
          <w:rFonts w:ascii="Tw Cen MT" w:hAnsi="Tw Cen MT"/>
        </w:rPr>
        <w:t xml:space="preserve"> It's a </w:t>
      </w:r>
      <w:r w:rsidRPr="00414831">
        <w:rPr>
          <w:rFonts w:ascii="Tw Cen MT" w:hAnsi="Tw Cen MT"/>
          <w:b/>
          <w:bCs/>
        </w:rPr>
        <w:t>digital painting canvas</w:t>
      </w:r>
      <w:r w:rsidRPr="00414831">
        <w:rPr>
          <w:rFonts w:ascii="Tw Cen MT" w:hAnsi="Tw Cen MT"/>
        </w:rPr>
        <w:t>. Using brushes, pencils, and other tools, you can create original artwork from scratch, just like painting on a physical canvas.</w:t>
      </w:r>
    </w:p>
    <w:p w14:paraId="350BB63A" w14:textId="77777777" w:rsidR="0086738B" w:rsidRPr="00414831" w:rsidRDefault="0086738B" w:rsidP="002E30E4">
      <w:pPr>
        <w:pStyle w:val="BodyText"/>
        <w:ind w:left="100" w:right="2076"/>
        <w:rPr>
          <w:rFonts w:ascii="Tw Cen MT" w:hAnsi="Tw Cen MT"/>
        </w:rPr>
      </w:pPr>
    </w:p>
    <w:p w14:paraId="6B33325C" w14:textId="11C06C53" w:rsidR="002640FB" w:rsidRPr="0086738B" w:rsidRDefault="00000000" w:rsidP="00BE1372">
      <w:pPr>
        <w:pStyle w:val="BodyText"/>
        <w:spacing w:line="491" w:lineRule="auto"/>
        <w:ind w:left="100" w:right="2076"/>
        <w:rPr>
          <w:rFonts w:ascii="Tw Cen MT" w:hAnsi="Tw Cen MT"/>
          <w:b/>
          <w:bCs/>
        </w:rPr>
      </w:pPr>
      <w:r w:rsidRPr="0086738B">
        <w:rPr>
          <w:rFonts w:ascii="Tw Cen MT" w:hAnsi="Tw Cen MT"/>
          <w:b/>
          <w:bCs/>
        </w:rPr>
        <w:t>Who</w:t>
      </w:r>
      <w:r w:rsidRPr="0086738B">
        <w:rPr>
          <w:rFonts w:ascii="Tw Cen MT" w:hAnsi="Tw Cen MT"/>
          <w:b/>
          <w:bCs/>
          <w:spacing w:val="1"/>
        </w:rPr>
        <w:t xml:space="preserve"> </w:t>
      </w:r>
      <w:r w:rsidRPr="0086738B">
        <w:rPr>
          <w:rFonts w:ascii="Tw Cen MT" w:hAnsi="Tw Cen MT"/>
          <w:b/>
          <w:bCs/>
        </w:rPr>
        <w:t>can</w:t>
      </w:r>
      <w:r w:rsidRPr="0086738B">
        <w:rPr>
          <w:rFonts w:ascii="Tw Cen MT" w:hAnsi="Tw Cen MT"/>
          <w:b/>
          <w:bCs/>
          <w:spacing w:val="-1"/>
        </w:rPr>
        <w:t xml:space="preserve"> </w:t>
      </w:r>
      <w:r w:rsidRPr="0086738B">
        <w:rPr>
          <w:rFonts w:ascii="Tw Cen MT" w:hAnsi="Tw Cen MT"/>
          <w:b/>
          <w:bCs/>
        </w:rPr>
        <w:t>use</w:t>
      </w:r>
      <w:r w:rsidRPr="0086738B">
        <w:rPr>
          <w:rFonts w:ascii="Tw Cen MT" w:hAnsi="Tw Cen MT"/>
          <w:b/>
          <w:bCs/>
          <w:spacing w:val="-2"/>
        </w:rPr>
        <w:t xml:space="preserve"> </w:t>
      </w:r>
      <w:r w:rsidRPr="0086738B">
        <w:rPr>
          <w:rFonts w:ascii="Tw Cen MT" w:hAnsi="Tw Cen MT"/>
          <w:b/>
          <w:bCs/>
        </w:rPr>
        <w:t>adobe</w:t>
      </w:r>
      <w:r w:rsidRPr="0086738B">
        <w:rPr>
          <w:rFonts w:ascii="Tw Cen MT" w:hAnsi="Tw Cen MT"/>
          <w:b/>
          <w:bCs/>
          <w:spacing w:val="2"/>
        </w:rPr>
        <w:t xml:space="preserve"> </w:t>
      </w:r>
      <w:r w:rsidRPr="0086738B">
        <w:rPr>
          <w:rFonts w:ascii="Tw Cen MT" w:hAnsi="Tw Cen MT"/>
          <w:b/>
          <w:bCs/>
        </w:rPr>
        <w:t>Photoshop?</w:t>
      </w:r>
    </w:p>
    <w:p w14:paraId="261FD7C1" w14:textId="77777777" w:rsidR="002640FB" w:rsidRPr="00BE1372" w:rsidRDefault="00000000" w:rsidP="00BE1372">
      <w:pPr>
        <w:pStyle w:val="Heading1"/>
        <w:spacing w:line="292" w:lineRule="exact"/>
        <w:rPr>
          <w:rFonts w:ascii="Tw Cen MT" w:hAnsi="Tw Cen MT"/>
        </w:rPr>
      </w:pPr>
      <w:r w:rsidRPr="00BE1372">
        <w:rPr>
          <w:rFonts w:ascii="Tw Cen MT" w:hAnsi="Tw Cen MT"/>
        </w:rPr>
        <w:t>It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is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widely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used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for:</w:t>
      </w:r>
    </w:p>
    <w:p w14:paraId="2EA4C2FB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01D8F60C" w14:textId="77777777" w:rsidR="002640FB" w:rsidRPr="00BE1372" w:rsidRDefault="00000000" w:rsidP="00BE1372">
      <w:pPr>
        <w:pStyle w:val="BodyText"/>
        <w:spacing w:line="360" w:lineRule="auto"/>
        <w:ind w:left="551" w:right="7953"/>
        <w:rPr>
          <w:rFonts w:ascii="Tw Cen MT" w:hAnsi="Tw Cen MT"/>
        </w:rPr>
      </w:pPr>
      <w:r w:rsidRPr="00BE1372">
        <w:rPr>
          <w:rFonts w:ascii="Tw Cen MT" w:hAnsi="Tw Cen MT"/>
          <w:noProof/>
        </w:rPr>
        <w:drawing>
          <wp:inline distT="0" distB="0" distL="0" distR="0" wp14:anchorId="66E52559" wp14:editId="7FD6B672">
            <wp:extent cx="127000" cy="118110"/>
            <wp:effectExtent l="0" t="0" r="0" b="0"/>
            <wp:docPr id="1" name="image1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*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372">
        <w:rPr>
          <w:rFonts w:ascii="Tw Cen MT" w:hAnsi="Tw Cen MT"/>
          <w:sz w:val="20"/>
        </w:rPr>
        <w:t xml:space="preserve">  </w:t>
      </w:r>
      <w:r w:rsidRPr="00BE1372">
        <w:rPr>
          <w:rFonts w:ascii="Tw Cen MT" w:hAnsi="Tw Cen MT"/>
          <w:spacing w:val="10"/>
          <w:sz w:val="20"/>
        </w:rPr>
        <w:t xml:space="preserve"> </w:t>
      </w:r>
      <w:r w:rsidRPr="00BE1372">
        <w:rPr>
          <w:rFonts w:ascii="Tw Cen MT" w:hAnsi="Tw Cen MT"/>
        </w:rPr>
        <w:t>Image</w:t>
      </w:r>
      <w:r w:rsidRPr="00BE1372">
        <w:rPr>
          <w:rFonts w:ascii="Tw Cen MT" w:hAnsi="Tw Cen MT"/>
          <w:spacing w:val="-13"/>
        </w:rPr>
        <w:t xml:space="preserve"> </w:t>
      </w:r>
      <w:r w:rsidRPr="00BE1372">
        <w:rPr>
          <w:rFonts w:ascii="Tw Cen MT" w:hAnsi="Tw Cen MT"/>
        </w:rPr>
        <w:t xml:space="preserve">editing </w:t>
      </w:r>
      <w:r w:rsidRPr="00BE1372">
        <w:rPr>
          <w:rFonts w:ascii="Tw Cen MT" w:hAnsi="Tw Cen MT"/>
          <w:noProof/>
        </w:rPr>
        <w:drawing>
          <wp:inline distT="0" distB="0" distL="0" distR="0" wp14:anchorId="6B2241ED" wp14:editId="1C480D85">
            <wp:extent cx="127000" cy="118110"/>
            <wp:effectExtent l="0" t="0" r="0" b="0"/>
            <wp:docPr id="3" name="image1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*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372">
        <w:rPr>
          <w:rFonts w:ascii="Tw Cen MT" w:hAnsi="Tw Cen MT"/>
        </w:rPr>
        <w:t xml:space="preserve">  </w:t>
      </w:r>
      <w:r w:rsidRPr="00BE1372">
        <w:rPr>
          <w:rFonts w:ascii="Tw Cen MT" w:hAnsi="Tw Cen MT"/>
          <w:spacing w:val="-20"/>
        </w:rPr>
        <w:t xml:space="preserve"> </w:t>
      </w:r>
      <w:r w:rsidRPr="00BE1372">
        <w:rPr>
          <w:rFonts w:ascii="Tw Cen MT" w:hAnsi="Tw Cen MT"/>
        </w:rPr>
        <w:t>Retouching</w:t>
      </w:r>
    </w:p>
    <w:p w14:paraId="7B63DC2F" w14:textId="77777777" w:rsidR="002640FB" w:rsidRPr="00BE1372" w:rsidRDefault="00000000" w:rsidP="00BE1372">
      <w:pPr>
        <w:pStyle w:val="BodyText"/>
        <w:spacing w:line="360" w:lineRule="auto"/>
        <w:ind w:left="551" w:right="6611"/>
        <w:rPr>
          <w:rFonts w:ascii="Tw Cen MT" w:hAnsi="Tw Cen MT"/>
        </w:rPr>
      </w:pPr>
      <w:r w:rsidRPr="00BE1372">
        <w:rPr>
          <w:rFonts w:ascii="Tw Cen MT" w:hAnsi="Tw Cen MT"/>
          <w:noProof/>
        </w:rPr>
        <w:drawing>
          <wp:inline distT="0" distB="0" distL="0" distR="0" wp14:anchorId="133B7ADD" wp14:editId="6BE53810">
            <wp:extent cx="127000" cy="118110"/>
            <wp:effectExtent l="0" t="0" r="0" b="0"/>
            <wp:docPr id="5" name="image1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 descr="*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372">
        <w:rPr>
          <w:rFonts w:ascii="Tw Cen MT" w:hAnsi="Tw Cen MT"/>
          <w:sz w:val="20"/>
        </w:rPr>
        <w:t xml:space="preserve">  </w:t>
      </w:r>
      <w:r w:rsidRPr="00BE1372">
        <w:rPr>
          <w:rFonts w:ascii="Tw Cen MT" w:hAnsi="Tw Cen MT"/>
          <w:spacing w:val="10"/>
          <w:sz w:val="20"/>
        </w:rPr>
        <w:t xml:space="preserve"> </w:t>
      </w:r>
      <w:r w:rsidRPr="00BE1372">
        <w:rPr>
          <w:rFonts w:ascii="Tw Cen MT" w:hAnsi="Tw Cen MT"/>
        </w:rPr>
        <w:t>Creating</w:t>
      </w:r>
      <w:r w:rsidRPr="00BE1372">
        <w:rPr>
          <w:rFonts w:ascii="Tw Cen MT" w:hAnsi="Tw Cen MT"/>
          <w:spacing w:val="-8"/>
        </w:rPr>
        <w:t xml:space="preserve"> </w:t>
      </w:r>
      <w:r w:rsidRPr="00BE1372">
        <w:rPr>
          <w:rFonts w:ascii="Tw Cen MT" w:hAnsi="Tw Cen MT"/>
        </w:rPr>
        <w:t>image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 xml:space="preserve">compositions </w:t>
      </w:r>
      <w:r w:rsidRPr="00BE1372">
        <w:rPr>
          <w:rFonts w:ascii="Tw Cen MT" w:hAnsi="Tw Cen MT"/>
          <w:noProof/>
        </w:rPr>
        <w:drawing>
          <wp:inline distT="0" distB="0" distL="0" distR="0" wp14:anchorId="53A4BE77" wp14:editId="722BB06C">
            <wp:extent cx="127000" cy="118110"/>
            <wp:effectExtent l="0" t="0" r="0" b="0"/>
            <wp:docPr id="7" name="image1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 descr="*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372">
        <w:rPr>
          <w:rFonts w:ascii="Tw Cen MT" w:hAnsi="Tw Cen MT"/>
        </w:rPr>
        <w:t xml:space="preserve">  </w:t>
      </w:r>
      <w:r w:rsidRPr="00BE1372">
        <w:rPr>
          <w:rFonts w:ascii="Tw Cen MT" w:hAnsi="Tw Cen MT"/>
          <w:spacing w:val="-20"/>
        </w:rPr>
        <w:t xml:space="preserve"> </w:t>
      </w:r>
      <w:r w:rsidRPr="00BE1372">
        <w:rPr>
          <w:rFonts w:ascii="Tw Cen MT" w:hAnsi="Tw Cen MT"/>
        </w:rPr>
        <w:t>Website mockups</w:t>
      </w:r>
    </w:p>
    <w:p w14:paraId="4102EF43" w14:textId="77777777" w:rsidR="002640FB" w:rsidRPr="00BE1372" w:rsidRDefault="00000000" w:rsidP="00BE1372">
      <w:pPr>
        <w:pStyle w:val="BodyText"/>
        <w:ind w:left="551"/>
        <w:rPr>
          <w:rFonts w:ascii="Tw Cen MT" w:hAnsi="Tw Cen MT"/>
        </w:rPr>
      </w:pPr>
      <w:r w:rsidRPr="00BE1372">
        <w:rPr>
          <w:rFonts w:ascii="Tw Cen MT" w:hAnsi="Tw Cen MT"/>
          <w:noProof/>
        </w:rPr>
        <w:drawing>
          <wp:inline distT="0" distB="0" distL="0" distR="0" wp14:anchorId="111C0D3B" wp14:editId="7C345CC8">
            <wp:extent cx="127000" cy="118110"/>
            <wp:effectExtent l="0" t="0" r="0" b="0"/>
            <wp:docPr id="9" name="image1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.png" descr="*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372">
        <w:rPr>
          <w:rFonts w:ascii="Tw Cen MT" w:hAnsi="Tw Cen MT"/>
          <w:sz w:val="20"/>
        </w:rPr>
        <w:t xml:space="preserve">  </w:t>
      </w:r>
      <w:r w:rsidRPr="00BE1372">
        <w:rPr>
          <w:rFonts w:ascii="Tw Cen MT" w:hAnsi="Tw Cen MT"/>
          <w:spacing w:val="10"/>
          <w:sz w:val="20"/>
        </w:rPr>
        <w:t xml:space="preserve"> </w:t>
      </w:r>
      <w:r w:rsidRPr="00BE1372">
        <w:rPr>
          <w:rFonts w:ascii="Tw Cen MT" w:hAnsi="Tw Cen MT"/>
        </w:rPr>
        <w:t>Adding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affects.</w:t>
      </w:r>
    </w:p>
    <w:p w14:paraId="28A1B562" w14:textId="77777777" w:rsidR="002640FB" w:rsidRPr="00BE1372" w:rsidRDefault="002640FB" w:rsidP="00BE1372">
      <w:pPr>
        <w:pStyle w:val="BodyText"/>
        <w:rPr>
          <w:rFonts w:ascii="Tw Cen MT" w:hAnsi="Tw Cen MT"/>
          <w:sz w:val="20"/>
        </w:rPr>
      </w:pPr>
    </w:p>
    <w:p w14:paraId="0ABA2C66" w14:textId="77777777" w:rsidR="002640FB" w:rsidRPr="00BE1372" w:rsidRDefault="00000000" w:rsidP="00BE1372">
      <w:pPr>
        <w:pStyle w:val="Heading1"/>
        <w:spacing w:before="209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Use</w:t>
      </w:r>
      <w:r w:rsidRPr="00BE1372">
        <w:rPr>
          <w:rFonts w:ascii="Tw Cen MT" w:hAnsi="Tw Cen MT"/>
          <w:spacing w:val="-3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of</w:t>
      </w:r>
      <w:r w:rsidRPr="00BE1372">
        <w:rPr>
          <w:rFonts w:ascii="Tw Cen MT" w:hAnsi="Tw Cen MT"/>
          <w:spacing w:val="-1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interface</w:t>
      </w:r>
      <w:r w:rsidRPr="00BE1372">
        <w:rPr>
          <w:rFonts w:ascii="Tw Cen MT" w:hAnsi="Tw Cen MT"/>
          <w:spacing w:val="-2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elements</w:t>
      </w:r>
    </w:p>
    <w:p w14:paraId="02433007" w14:textId="77777777" w:rsidR="002640FB" w:rsidRPr="00BE1372" w:rsidRDefault="00000000" w:rsidP="00BE1372">
      <w:pPr>
        <w:spacing w:before="161"/>
        <w:ind w:left="820"/>
        <w:rPr>
          <w:rFonts w:ascii="Tw Cen MT" w:hAnsi="Tw Cen MT"/>
          <w:b/>
          <w:sz w:val="24"/>
        </w:rPr>
      </w:pPr>
      <w:r w:rsidRPr="00BE1372">
        <w:rPr>
          <w:rFonts w:ascii="Tw Cen MT" w:hAnsi="Tw Cen MT"/>
          <w:b/>
          <w:sz w:val="24"/>
        </w:rPr>
        <w:t>PHOTOSHOP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INTERFACE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ELEMENT</w:t>
      </w:r>
    </w:p>
    <w:p w14:paraId="66963D34" w14:textId="77777777" w:rsidR="002640FB" w:rsidRPr="00BE1372" w:rsidRDefault="00000000" w:rsidP="00BE1372">
      <w:pPr>
        <w:pStyle w:val="ListParagraph"/>
        <w:numPr>
          <w:ilvl w:val="0"/>
          <w:numId w:val="2"/>
        </w:numPr>
        <w:tabs>
          <w:tab w:val="left" w:pos="1541"/>
        </w:tabs>
        <w:spacing w:before="144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Menu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bar</w:t>
      </w:r>
    </w:p>
    <w:p w14:paraId="2CB6EABB" w14:textId="77777777" w:rsidR="002640FB" w:rsidRPr="00BE1372" w:rsidRDefault="00000000" w:rsidP="00BE1372">
      <w:pPr>
        <w:pStyle w:val="ListParagraph"/>
        <w:numPr>
          <w:ilvl w:val="0"/>
          <w:numId w:val="2"/>
        </w:numPr>
        <w:tabs>
          <w:tab w:val="left" w:pos="1541"/>
        </w:tabs>
        <w:spacing w:before="147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Tool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bar</w:t>
      </w:r>
    </w:p>
    <w:p w14:paraId="0057D590" w14:textId="77777777" w:rsidR="002640FB" w:rsidRPr="00BE1372" w:rsidRDefault="00000000" w:rsidP="00BE1372">
      <w:pPr>
        <w:pStyle w:val="ListParagraph"/>
        <w:numPr>
          <w:ilvl w:val="0"/>
          <w:numId w:val="2"/>
        </w:numPr>
        <w:tabs>
          <w:tab w:val="left" w:pos="1541"/>
        </w:tabs>
        <w:spacing w:before="147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Document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tab</w:t>
      </w:r>
    </w:p>
    <w:p w14:paraId="44A8AFAF" w14:textId="77777777" w:rsidR="002640FB" w:rsidRPr="00BE1372" w:rsidRDefault="00000000" w:rsidP="00BE1372">
      <w:pPr>
        <w:pStyle w:val="ListParagraph"/>
        <w:numPr>
          <w:ilvl w:val="0"/>
          <w:numId w:val="2"/>
        </w:numPr>
        <w:tabs>
          <w:tab w:val="left" w:pos="1541"/>
        </w:tabs>
        <w:spacing w:before="147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Options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bar</w:t>
      </w:r>
    </w:p>
    <w:p w14:paraId="16689329" w14:textId="77777777" w:rsidR="002640FB" w:rsidRPr="00BE1372" w:rsidRDefault="00000000" w:rsidP="00BE1372">
      <w:pPr>
        <w:pStyle w:val="ListParagraph"/>
        <w:numPr>
          <w:ilvl w:val="0"/>
          <w:numId w:val="2"/>
        </w:numPr>
        <w:tabs>
          <w:tab w:val="left" w:pos="1541"/>
        </w:tabs>
        <w:spacing w:before="147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Layer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panel</w:t>
      </w:r>
    </w:p>
    <w:p w14:paraId="44E251CD" w14:textId="77777777" w:rsidR="002640FB" w:rsidRPr="00BE1372" w:rsidRDefault="00000000" w:rsidP="00BE1372">
      <w:pPr>
        <w:pStyle w:val="ListParagraph"/>
        <w:numPr>
          <w:ilvl w:val="0"/>
          <w:numId w:val="2"/>
        </w:numPr>
        <w:tabs>
          <w:tab w:val="left" w:pos="1541"/>
        </w:tabs>
        <w:spacing w:before="148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History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panel</w:t>
      </w:r>
    </w:p>
    <w:p w14:paraId="0ECC3292" w14:textId="77777777" w:rsidR="002640FB" w:rsidRPr="00BE1372" w:rsidRDefault="00000000" w:rsidP="00BE1372">
      <w:pPr>
        <w:pStyle w:val="ListParagraph"/>
        <w:numPr>
          <w:ilvl w:val="0"/>
          <w:numId w:val="2"/>
        </w:numPr>
        <w:tabs>
          <w:tab w:val="left" w:pos="1541"/>
        </w:tabs>
        <w:spacing w:before="76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Zoom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level</w:t>
      </w:r>
    </w:p>
    <w:p w14:paraId="4ABCC256" w14:textId="77777777" w:rsidR="002640FB" w:rsidRPr="00BE1372" w:rsidRDefault="00000000" w:rsidP="00BE1372">
      <w:pPr>
        <w:pStyle w:val="ListParagraph"/>
        <w:numPr>
          <w:ilvl w:val="0"/>
          <w:numId w:val="2"/>
        </w:numPr>
        <w:tabs>
          <w:tab w:val="left" w:pos="1541"/>
        </w:tabs>
        <w:spacing w:before="147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Status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bar</w:t>
      </w:r>
    </w:p>
    <w:p w14:paraId="46783907" w14:textId="77777777" w:rsidR="002640FB" w:rsidRPr="00BE1372" w:rsidRDefault="002640FB" w:rsidP="00BE1372">
      <w:pPr>
        <w:pStyle w:val="BodyText"/>
        <w:rPr>
          <w:rFonts w:ascii="Tw Cen MT" w:hAnsi="Tw Cen MT"/>
          <w:sz w:val="20"/>
        </w:rPr>
      </w:pPr>
    </w:p>
    <w:p w14:paraId="0D30AEF1" w14:textId="77777777" w:rsidR="002640FB" w:rsidRPr="00BE1372" w:rsidRDefault="002640FB" w:rsidP="00BE1372">
      <w:pPr>
        <w:pStyle w:val="BodyText"/>
        <w:rPr>
          <w:rFonts w:ascii="Tw Cen MT" w:hAnsi="Tw Cen MT"/>
          <w:sz w:val="20"/>
        </w:rPr>
      </w:pPr>
    </w:p>
    <w:p w14:paraId="1FB40E86" w14:textId="77777777" w:rsidR="002640FB" w:rsidRPr="00BE1372" w:rsidRDefault="00000000" w:rsidP="00BE1372">
      <w:pPr>
        <w:pStyle w:val="BodyText"/>
        <w:spacing w:before="4"/>
        <w:rPr>
          <w:rFonts w:ascii="Tw Cen MT" w:hAnsi="Tw Cen MT"/>
          <w:sz w:val="18"/>
        </w:rPr>
      </w:pPr>
      <w:r w:rsidRPr="00BE1372">
        <w:rPr>
          <w:rFonts w:ascii="Tw Cen MT" w:hAnsi="Tw Cen MT"/>
          <w:noProof/>
        </w:rPr>
        <w:drawing>
          <wp:anchor distT="0" distB="0" distL="0" distR="0" simplePos="0" relativeHeight="251645952" behindDoc="0" locked="0" layoutInCell="1" allowOverlap="1" wp14:anchorId="7FD86860" wp14:editId="7D673DBC">
            <wp:simplePos x="0" y="0"/>
            <wp:positionH relativeFrom="page">
              <wp:posOffset>914400</wp:posOffset>
            </wp:positionH>
            <wp:positionV relativeFrom="paragraph">
              <wp:posOffset>166370</wp:posOffset>
            </wp:positionV>
            <wp:extent cx="5760085" cy="3497580"/>
            <wp:effectExtent l="0" t="0" r="0" b="0"/>
            <wp:wrapTopAndBottom/>
            <wp:docPr id="11" name="image2.jpeg" descr="C:\Users\T8\Downloads\Screen Shot 2019-10-14 at 10.27.04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.jpeg" descr="C:\Users\T8\Downloads\Screen Shot 2019-10-14 at 10.27.04 AM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136" cy="3497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9DDC48" w14:textId="77777777" w:rsidR="002640FB" w:rsidRPr="00BE1372" w:rsidRDefault="002640FB" w:rsidP="00BE1372">
      <w:pPr>
        <w:pStyle w:val="BodyText"/>
        <w:spacing w:before="3"/>
        <w:rPr>
          <w:rFonts w:ascii="Tw Cen MT" w:hAnsi="Tw Cen MT"/>
          <w:sz w:val="23"/>
        </w:rPr>
      </w:pPr>
    </w:p>
    <w:p w14:paraId="18189970" w14:textId="77777777" w:rsidR="002640FB" w:rsidRPr="00BE1372" w:rsidRDefault="00000000" w:rsidP="00BE1372">
      <w:pPr>
        <w:pStyle w:val="Heading1"/>
        <w:numPr>
          <w:ilvl w:val="2"/>
          <w:numId w:val="1"/>
        </w:numPr>
        <w:tabs>
          <w:tab w:val="left" w:pos="821"/>
        </w:tabs>
        <w:ind w:hanging="361"/>
        <w:rPr>
          <w:rFonts w:ascii="Tw Cen MT" w:hAnsi="Tw Cen MT"/>
        </w:rPr>
      </w:pPr>
      <w:r w:rsidRPr="00BE1372">
        <w:rPr>
          <w:rFonts w:ascii="Tw Cen MT" w:hAnsi="Tw Cen MT"/>
        </w:rPr>
        <w:t>Photoshop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selecting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menu</w:t>
      </w:r>
    </w:p>
    <w:p w14:paraId="02C32B04" w14:textId="77777777" w:rsidR="002640FB" w:rsidRPr="00BE1372" w:rsidRDefault="002640FB" w:rsidP="00BE1372">
      <w:pPr>
        <w:pStyle w:val="BodyText"/>
        <w:spacing w:before="8"/>
        <w:rPr>
          <w:rFonts w:ascii="Tw Cen MT" w:hAnsi="Tw Cen MT"/>
          <w:b/>
          <w:sz w:val="36"/>
        </w:rPr>
      </w:pPr>
    </w:p>
    <w:p w14:paraId="1455FD51" w14:textId="77777777" w:rsidR="002640FB" w:rsidRPr="00BE1372" w:rsidRDefault="00000000" w:rsidP="00BE1372">
      <w:pPr>
        <w:pStyle w:val="BodyText"/>
        <w:spacing w:line="360" w:lineRule="auto"/>
        <w:ind w:left="100" w:right="953"/>
        <w:rPr>
          <w:rFonts w:ascii="Tw Cen MT" w:hAnsi="Tw Cen MT"/>
        </w:rPr>
      </w:pPr>
      <w:r w:rsidRPr="00BE1372">
        <w:rPr>
          <w:rFonts w:ascii="Tw Cen MT" w:hAnsi="Tw Cen MT"/>
          <w:b/>
        </w:rPr>
        <w:t>Selecting</w:t>
      </w:r>
      <w:r w:rsidRPr="00BE1372">
        <w:rPr>
          <w:rFonts w:ascii="Tw Cen MT" w:hAnsi="Tw Cen MT"/>
          <w:b/>
          <w:spacing w:val="-4"/>
        </w:rPr>
        <w:t xml:space="preserve"> </w:t>
      </w:r>
      <w:r w:rsidRPr="00BE1372">
        <w:rPr>
          <w:rFonts w:ascii="Tw Cen MT" w:hAnsi="Tw Cen MT"/>
          <w:b/>
        </w:rPr>
        <w:t>menus</w:t>
      </w:r>
      <w:r w:rsidRPr="00BE1372">
        <w:rPr>
          <w:rFonts w:ascii="Tw Cen MT" w:hAnsi="Tw Cen MT"/>
          <w:b/>
          <w:spacing w:val="1"/>
        </w:rPr>
        <w:t xml:space="preserve"> </w:t>
      </w:r>
      <w:r w:rsidRPr="00BE1372">
        <w:rPr>
          <w:rFonts w:ascii="Tw Cen MT" w:hAnsi="Tw Cen MT"/>
        </w:rPr>
        <w:t>is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a fundamental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part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of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accessing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various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commands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and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functions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to</w:t>
      </w:r>
      <w:r w:rsidRPr="00BE1372">
        <w:rPr>
          <w:rFonts w:ascii="Tw Cen MT" w:hAnsi="Tw Cen MT"/>
          <w:spacing w:val="-51"/>
        </w:rPr>
        <w:t xml:space="preserve"> </w:t>
      </w:r>
      <w:r w:rsidRPr="00BE1372">
        <w:rPr>
          <w:rFonts w:ascii="Tw Cen MT" w:hAnsi="Tw Cen MT"/>
        </w:rPr>
        <w:t>manipulate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and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edit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images.</w:t>
      </w:r>
    </w:p>
    <w:p w14:paraId="41E3BD22" w14:textId="77777777" w:rsidR="002640FB" w:rsidRPr="00BE1372" w:rsidRDefault="002640FB" w:rsidP="00BE1372">
      <w:pPr>
        <w:pStyle w:val="BodyText"/>
        <w:spacing w:before="8"/>
        <w:rPr>
          <w:rFonts w:ascii="Tw Cen MT" w:hAnsi="Tw Cen MT"/>
        </w:rPr>
      </w:pPr>
    </w:p>
    <w:p w14:paraId="58DB8E60" w14:textId="77777777" w:rsidR="002640FB" w:rsidRPr="00BE1372" w:rsidRDefault="00000000" w:rsidP="00BE1372">
      <w:pPr>
        <w:pStyle w:val="ListParagraph"/>
        <w:numPr>
          <w:ilvl w:val="0"/>
          <w:numId w:val="3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File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Menu</w:t>
      </w:r>
    </w:p>
    <w:p w14:paraId="79F1EE96" w14:textId="77777777" w:rsidR="002640FB" w:rsidRPr="00BE1372" w:rsidRDefault="00000000" w:rsidP="00BE1372">
      <w:pPr>
        <w:pStyle w:val="ListParagraph"/>
        <w:numPr>
          <w:ilvl w:val="0"/>
          <w:numId w:val="3"/>
        </w:numPr>
        <w:tabs>
          <w:tab w:val="left" w:pos="821"/>
        </w:tabs>
        <w:spacing w:before="147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Edit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Menu</w:t>
      </w:r>
    </w:p>
    <w:p w14:paraId="515AD80B" w14:textId="77777777" w:rsidR="002640FB" w:rsidRPr="00BE1372" w:rsidRDefault="00000000" w:rsidP="00BE1372">
      <w:pPr>
        <w:pStyle w:val="ListParagraph"/>
        <w:numPr>
          <w:ilvl w:val="0"/>
          <w:numId w:val="3"/>
        </w:numPr>
        <w:tabs>
          <w:tab w:val="left" w:pos="821"/>
        </w:tabs>
        <w:spacing w:before="148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Image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Menu</w:t>
      </w:r>
    </w:p>
    <w:p w14:paraId="251EF909" w14:textId="77777777" w:rsidR="002640FB" w:rsidRPr="00BE1372" w:rsidRDefault="00000000" w:rsidP="00BE1372">
      <w:pPr>
        <w:pStyle w:val="ListParagraph"/>
        <w:numPr>
          <w:ilvl w:val="0"/>
          <w:numId w:val="3"/>
        </w:numPr>
        <w:tabs>
          <w:tab w:val="left" w:pos="821"/>
        </w:tabs>
        <w:spacing w:before="143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Layer Menu</w:t>
      </w:r>
    </w:p>
    <w:p w14:paraId="30449C59" w14:textId="77777777" w:rsidR="002640FB" w:rsidRPr="00BE1372" w:rsidRDefault="00000000" w:rsidP="00BE1372">
      <w:pPr>
        <w:pStyle w:val="ListParagraph"/>
        <w:numPr>
          <w:ilvl w:val="0"/>
          <w:numId w:val="3"/>
        </w:numPr>
        <w:tabs>
          <w:tab w:val="left" w:pos="821"/>
        </w:tabs>
        <w:spacing w:before="147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Select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Menu</w:t>
      </w:r>
    </w:p>
    <w:p w14:paraId="532EC026" w14:textId="77777777" w:rsidR="002640FB" w:rsidRPr="00BE1372" w:rsidRDefault="00000000" w:rsidP="00BE1372">
      <w:pPr>
        <w:pStyle w:val="ListParagraph"/>
        <w:numPr>
          <w:ilvl w:val="0"/>
          <w:numId w:val="3"/>
        </w:numPr>
        <w:tabs>
          <w:tab w:val="left" w:pos="821"/>
        </w:tabs>
        <w:spacing w:before="147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Filter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Menu</w:t>
      </w:r>
    </w:p>
    <w:p w14:paraId="438E4606" w14:textId="77777777" w:rsidR="002640FB" w:rsidRPr="00BE1372" w:rsidRDefault="00000000" w:rsidP="00BE1372">
      <w:pPr>
        <w:pStyle w:val="ListParagraph"/>
        <w:numPr>
          <w:ilvl w:val="0"/>
          <w:numId w:val="3"/>
        </w:numPr>
        <w:tabs>
          <w:tab w:val="left" w:pos="821"/>
        </w:tabs>
        <w:spacing w:before="147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View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Menu</w:t>
      </w:r>
    </w:p>
    <w:p w14:paraId="44213450" w14:textId="77777777" w:rsidR="002640FB" w:rsidRPr="00BE1372" w:rsidRDefault="00000000" w:rsidP="00BE1372">
      <w:pPr>
        <w:pStyle w:val="ListParagraph"/>
        <w:numPr>
          <w:ilvl w:val="0"/>
          <w:numId w:val="3"/>
        </w:numPr>
        <w:tabs>
          <w:tab w:val="left" w:pos="821"/>
        </w:tabs>
        <w:spacing w:before="148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Window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Menu</w:t>
      </w:r>
    </w:p>
    <w:p w14:paraId="70B11E9D" w14:textId="77777777" w:rsidR="002640FB" w:rsidRPr="00BE1372" w:rsidRDefault="00000000" w:rsidP="00BE1372">
      <w:pPr>
        <w:pStyle w:val="ListParagraph"/>
        <w:numPr>
          <w:ilvl w:val="0"/>
          <w:numId w:val="3"/>
        </w:numPr>
        <w:tabs>
          <w:tab w:val="left" w:pos="821"/>
        </w:tabs>
        <w:spacing w:before="36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Help Menu</w:t>
      </w:r>
    </w:p>
    <w:p w14:paraId="55F05ABB" w14:textId="77777777" w:rsidR="002640FB" w:rsidRPr="00BE1372" w:rsidRDefault="00000000" w:rsidP="00BE1372">
      <w:pPr>
        <w:pStyle w:val="Heading1"/>
        <w:numPr>
          <w:ilvl w:val="2"/>
          <w:numId w:val="1"/>
        </w:numPr>
        <w:tabs>
          <w:tab w:val="left" w:pos="821"/>
        </w:tabs>
        <w:spacing w:before="147"/>
        <w:ind w:hanging="361"/>
        <w:rPr>
          <w:rFonts w:ascii="Tw Cen MT" w:hAnsi="Tw Cen MT"/>
        </w:rPr>
      </w:pPr>
      <w:r w:rsidRPr="00BE1372">
        <w:rPr>
          <w:rFonts w:ascii="Tw Cen MT" w:hAnsi="Tw Cen MT"/>
        </w:rPr>
        <w:t>Arranging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panels</w:t>
      </w:r>
    </w:p>
    <w:p w14:paraId="00D58EC8" w14:textId="77777777" w:rsidR="002640FB" w:rsidRPr="00BE1372" w:rsidRDefault="002640FB" w:rsidP="00BE1372">
      <w:pPr>
        <w:pStyle w:val="BodyText"/>
        <w:spacing w:before="6"/>
        <w:rPr>
          <w:rFonts w:ascii="Tw Cen MT" w:hAnsi="Tw Cen MT"/>
          <w:b/>
          <w:sz w:val="36"/>
        </w:rPr>
      </w:pPr>
    </w:p>
    <w:p w14:paraId="1BD32FC7" w14:textId="77777777" w:rsidR="002640FB" w:rsidRPr="00BE1372" w:rsidRDefault="00000000" w:rsidP="00BE1372">
      <w:pPr>
        <w:spacing w:line="357" w:lineRule="auto"/>
        <w:ind w:left="100" w:right="953"/>
        <w:rPr>
          <w:rFonts w:ascii="Tw Cen MT" w:hAnsi="Tw Cen MT"/>
        </w:rPr>
      </w:pPr>
      <w:r w:rsidRPr="00BE1372">
        <w:rPr>
          <w:rFonts w:ascii="Tw Cen MT" w:hAnsi="Tw Cen MT"/>
          <w:b/>
        </w:rPr>
        <w:t>Panel</w:t>
      </w:r>
      <w:r w:rsidRPr="00BE1372">
        <w:rPr>
          <w:rFonts w:ascii="Tw Cen MT" w:hAnsi="Tw Cen MT"/>
          <w:b/>
          <w:spacing w:val="-3"/>
        </w:rPr>
        <w:t xml:space="preserve"> </w:t>
      </w:r>
      <w:r w:rsidRPr="00BE1372">
        <w:rPr>
          <w:rFonts w:ascii="Tw Cen MT" w:hAnsi="Tw Cen MT"/>
        </w:rPr>
        <w:t>refers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to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a</w:t>
      </w:r>
      <w:r w:rsidRPr="00BE1372">
        <w:rPr>
          <w:rFonts w:ascii="Tw Cen MT" w:hAnsi="Tw Cen MT"/>
          <w:spacing w:val="-7"/>
        </w:rPr>
        <w:t xml:space="preserve"> </w:t>
      </w:r>
      <w:r w:rsidRPr="00BE1372">
        <w:rPr>
          <w:rFonts w:ascii="Tw Cen MT" w:hAnsi="Tw Cen MT"/>
        </w:rPr>
        <w:t>movable,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resizable,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and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customizable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interface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element</w:t>
      </w:r>
      <w:r w:rsidRPr="00BE1372">
        <w:rPr>
          <w:rFonts w:ascii="Tw Cen MT" w:hAnsi="Tw Cen MT"/>
          <w:spacing w:val="-7"/>
        </w:rPr>
        <w:t xml:space="preserve"> </w:t>
      </w:r>
      <w:r w:rsidRPr="00BE1372">
        <w:rPr>
          <w:rFonts w:ascii="Tw Cen MT" w:hAnsi="Tw Cen MT"/>
        </w:rPr>
        <w:t>that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provides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access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to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various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lastRenderedPageBreak/>
        <w:t>tools,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functions,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and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information.</w:t>
      </w:r>
    </w:p>
    <w:p w14:paraId="0FDCA3B6" w14:textId="77777777" w:rsidR="002640FB" w:rsidRPr="00BE1372" w:rsidRDefault="00000000" w:rsidP="00BE1372">
      <w:pPr>
        <w:spacing w:before="165" w:line="360" w:lineRule="auto"/>
        <w:ind w:left="100" w:right="953"/>
        <w:rPr>
          <w:rFonts w:ascii="Tw Cen MT" w:hAnsi="Tw Cen MT"/>
        </w:rPr>
      </w:pPr>
      <w:r w:rsidRPr="00BE1372">
        <w:rPr>
          <w:rFonts w:ascii="Tw Cen MT" w:hAnsi="Tw Cen MT"/>
          <w:b/>
        </w:rPr>
        <w:t>Arranging</w:t>
      </w:r>
      <w:r w:rsidRPr="00BE1372">
        <w:rPr>
          <w:rFonts w:ascii="Tw Cen MT" w:hAnsi="Tw Cen MT"/>
          <w:b/>
          <w:spacing w:val="-6"/>
        </w:rPr>
        <w:t xml:space="preserve"> </w:t>
      </w:r>
      <w:r w:rsidRPr="00BE1372">
        <w:rPr>
          <w:rFonts w:ascii="Tw Cen MT" w:hAnsi="Tw Cen MT"/>
          <w:b/>
        </w:rPr>
        <w:t>panels</w:t>
      </w:r>
      <w:r w:rsidRPr="00BE1372">
        <w:rPr>
          <w:rFonts w:ascii="Tw Cen MT" w:hAnsi="Tw Cen MT"/>
          <w:b/>
          <w:spacing w:val="-2"/>
        </w:rPr>
        <w:t xml:space="preserve"> </w:t>
      </w:r>
      <w:r w:rsidRPr="00BE1372">
        <w:rPr>
          <w:rFonts w:ascii="Tw Cen MT" w:hAnsi="Tw Cen MT"/>
        </w:rPr>
        <w:t>in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Adobe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Photoshop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is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essential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for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customizing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your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workspace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to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fit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your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workflow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and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preferences.</w:t>
      </w:r>
    </w:p>
    <w:p w14:paraId="1E8147DC" w14:textId="77777777" w:rsidR="002640FB" w:rsidRPr="00BE1372" w:rsidRDefault="00000000" w:rsidP="00BE1372">
      <w:pPr>
        <w:spacing w:before="162"/>
        <w:ind w:left="100"/>
        <w:rPr>
          <w:rFonts w:ascii="Tw Cen MT" w:hAnsi="Tw Cen MT"/>
          <w:b/>
        </w:rPr>
      </w:pPr>
      <w:r w:rsidRPr="00BE1372">
        <w:rPr>
          <w:rFonts w:ascii="Tw Cen MT" w:hAnsi="Tw Cen MT"/>
          <w:b/>
        </w:rPr>
        <w:t>You</w:t>
      </w:r>
      <w:r w:rsidRPr="00BE1372">
        <w:rPr>
          <w:rFonts w:ascii="Tw Cen MT" w:hAnsi="Tw Cen MT"/>
          <w:b/>
          <w:spacing w:val="-3"/>
        </w:rPr>
        <w:t xml:space="preserve"> </w:t>
      </w:r>
      <w:r w:rsidRPr="00BE1372">
        <w:rPr>
          <w:rFonts w:ascii="Tw Cen MT" w:hAnsi="Tw Cen MT"/>
          <w:b/>
        </w:rPr>
        <w:t>can</w:t>
      </w:r>
      <w:r w:rsidRPr="00BE1372">
        <w:rPr>
          <w:rFonts w:ascii="Tw Cen MT" w:hAnsi="Tw Cen MT"/>
          <w:b/>
          <w:spacing w:val="-2"/>
        </w:rPr>
        <w:t xml:space="preserve"> </w:t>
      </w:r>
      <w:r w:rsidRPr="00BE1372">
        <w:rPr>
          <w:rFonts w:ascii="Tw Cen MT" w:hAnsi="Tw Cen MT"/>
          <w:b/>
        </w:rPr>
        <w:t>arrange</w:t>
      </w:r>
      <w:r w:rsidRPr="00BE1372">
        <w:rPr>
          <w:rFonts w:ascii="Tw Cen MT" w:hAnsi="Tw Cen MT"/>
          <w:b/>
          <w:spacing w:val="-3"/>
        </w:rPr>
        <w:t xml:space="preserve"> </w:t>
      </w:r>
      <w:r w:rsidRPr="00BE1372">
        <w:rPr>
          <w:rFonts w:ascii="Tw Cen MT" w:hAnsi="Tw Cen MT"/>
          <w:b/>
        </w:rPr>
        <w:t>panels</w:t>
      </w:r>
      <w:r w:rsidRPr="00BE1372">
        <w:rPr>
          <w:rFonts w:ascii="Tw Cen MT" w:hAnsi="Tw Cen MT"/>
          <w:b/>
          <w:spacing w:val="-3"/>
        </w:rPr>
        <w:t xml:space="preserve"> </w:t>
      </w:r>
      <w:r w:rsidRPr="00BE1372">
        <w:rPr>
          <w:rFonts w:ascii="Tw Cen MT" w:hAnsi="Tw Cen MT"/>
          <w:b/>
        </w:rPr>
        <w:t>in</w:t>
      </w:r>
      <w:r w:rsidRPr="00BE1372">
        <w:rPr>
          <w:rFonts w:ascii="Tw Cen MT" w:hAnsi="Tw Cen MT"/>
          <w:b/>
          <w:spacing w:val="-3"/>
        </w:rPr>
        <w:t xml:space="preserve"> </w:t>
      </w:r>
      <w:r w:rsidRPr="00BE1372">
        <w:rPr>
          <w:rFonts w:ascii="Tw Cen MT" w:hAnsi="Tw Cen MT"/>
          <w:b/>
        </w:rPr>
        <w:t>Photoshop</w:t>
      </w:r>
      <w:r w:rsidRPr="00BE1372">
        <w:rPr>
          <w:rFonts w:ascii="Tw Cen MT" w:hAnsi="Tw Cen MT"/>
          <w:b/>
          <w:spacing w:val="1"/>
        </w:rPr>
        <w:t xml:space="preserve"> </w:t>
      </w:r>
      <w:r w:rsidRPr="00BE1372">
        <w:rPr>
          <w:rFonts w:ascii="Tw Cen MT" w:hAnsi="Tw Cen MT"/>
          <w:b/>
        </w:rPr>
        <w:t>by:</w:t>
      </w:r>
    </w:p>
    <w:p w14:paraId="60AE90BC" w14:textId="77777777" w:rsidR="002640FB" w:rsidRPr="00BE1372" w:rsidRDefault="002640FB" w:rsidP="00BE1372">
      <w:pPr>
        <w:pStyle w:val="BodyText"/>
        <w:spacing w:before="11"/>
        <w:rPr>
          <w:rFonts w:ascii="Tw Cen MT" w:hAnsi="Tw Cen MT"/>
          <w:b/>
          <w:sz w:val="23"/>
        </w:rPr>
      </w:pPr>
    </w:p>
    <w:p w14:paraId="23F35B45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rFonts w:ascii="Tw Cen MT" w:hAnsi="Tw Cen MT"/>
        </w:rPr>
      </w:pPr>
      <w:r w:rsidRPr="00BE1372">
        <w:rPr>
          <w:rFonts w:ascii="Tw Cen MT" w:hAnsi="Tw Cen MT"/>
        </w:rPr>
        <w:t>Undocking</w:t>
      </w:r>
      <w:r w:rsidRPr="00BE1372">
        <w:rPr>
          <w:rFonts w:ascii="Tw Cen MT" w:hAnsi="Tw Cen MT"/>
          <w:spacing w:val="-7"/>
        </w:rPr>
        <w:t xml:space="preserve"> </w:t>
      </w:r>
      <w:r w:rsidRPr="00BE1372">
        <w:rPr>
          <w:rFonts w:ascii="Tw Cen MT" w:hAnsi="Tw Cen MT"/>
        </w:rPr>
        <w:t>Panels</w:t>
      </w:r>
    </w:p>
    <w:p w14:paraId="4A01357D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36"/>
        <w:ind w:hanging="361"/>
        <w:rPr>
          <w:rFonts w:ascii="Tw Cen MT" w:hAnsi="Tw Cen MT"/>
        </w:rPr>
      </w:pPr>
      <w:r w:rsidRPr="00BE1372">
        <w:rPr>
          <w:rFonts w:ascii="Tw Cen MT" w:hAnsi="Tw Cen MT"/>
        </w:rPr>
        <w:t>Resizing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Panels</w:t>
      </w:r>
    </w:p>
    <w:p w14:paraId="2B6DEAEE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36"/>
        <w:ind w:hanging="361"/>
        <w:rPr>
          <w:rFonts w:ascii="Tw Cen MT" w:hAnsi="Tw Cen MT"/>
        </w:rPr>
      </w:pPr>
      <w:r w:rsidRPr="00BE1372">
        <w:rPr>
          <w:rFonts w:ascii="Tw Cen MT" w:hAnsi="Tw Cen MT"/>
        </w:rPr>
        <w:t>Grouping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Panels</w:t>
      </w:r>
    </w:p>
    <w:p w14:paraId="32DA833B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31"/>
        <w:ind w:hanging="361"/>
        <w:rPr>
          <w:rFonts w:ascii="Tw Cen MT" w:hAnsi="Tw Cen MT"/>
        </w:rPr>
      </w:pPr>
      <w:r w:rsidRPr="00BE1372">
        <w:rPr>
          <w:rFonts w:ascii="Tw Cen MT" w:hAnsi="Tw Cen MT"/>
        </w:rPr>
        <w:t>Custom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Workspaces</w:t>
      </w:r>
    </w:p>
    <w:p w14:paraId="03E92EF3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36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</w:rPr>
        <w:t>Resetting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Panels</w:t>
      </w:r>
    </w:p>
    <w:p w14:paraId="23BAE2D1" w14:textId="77777777" w:rsidR="002640FB" w:rsidRPr="00BE1372" w:rsidRDefault="002640FB" w:rsidP="00BE1372">
      <w:pPr>
        <w:pStyle w:val="BodyText"/>
        <w:rPr>
          <w:rFonts w:ascii="Tw Cen MT" w:hAnsi="Tw Cen MT"/>
        </w:rPr>
      </w:pPr>
    </w:p>
    <w:p w14:paraId="539C2ACA" w14:textId="77777777" w:rsidR="002640FB" w:rsidRPr="00BE1372" w:rsidRDefault="00000000" w:rsidP="00BE1372">
      <w:pPr>
        <w:pStyle w:val="Heading1"/>
        <w:rPr>
          <w:rFonts w:ascii="Tw Cen MT" w:hAnsi="Tw Cen MT"/>
        </w:rPr>
      </w:pPr>
      <w:r w:rsidRPr="00BE1372">
        <w:rPr>
          <w:rFonts w:ascii="Tw Cen MT" w:hAnsi="Tw Cen MT"/>
        </w:rPr>
        <w:t>Types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of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Panels:</w:t>
      </w:r>
    </w:p>
    <w:p w14:paraId="2922706F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29401F21" w14:textId="77777777" w:rsidR="002640FB" w:rsidRPr="00BE1372" w:rsidRDefault="00000000" w:rsidP="00BE1372">
      <w:pPr>
        <w:pStyle w:val="ListParagraph"/>
        <w:numPr>
          <w:ilvl w:val="0"/>
          <w:numId w:val="5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Tool Panels: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include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Tools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panel,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panel,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Brushes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panel.</w:t>
      </w:r>
    </w:p>
    <w:p w14:paraId="1BF6EF6F" w14:textId="77777777" w:rsidR="002640FB" w:rsidRPr="00BE1372" w:rsidRDefault="00000000" w:rsidP="00BE1372">
      <w:pPr>
        <w:pStyle w:val="ListParagraph"/>
        <w:numPr>
          <w:ilvl w:val="0"/>
          <w:numId w:val="5"/>
        </w:numPr>
        <w:tabs>
          <w:tab w:val="left" w:pos="821"/>
        </w:tabs>
        <w:spacing w:before="147" w:line="360" w:lineRule="auto"/>
        <w:ind w:right="1766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Adjustment Panels: </w:t>
      </w:r>
      <w:r w:rsidRPr="00BE1372">
        <w:rPr>
          <w:rFonts w:ascii="Tw Cen MT" w:hAnsi="Tw Cen MT"/>
          <w:sz w:val="24"/>
        </w:rPr>
        <w:t>Allow you to modify the appearance of your image, such as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brightness, contrast,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hue/saturation,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levels.</w:t>
      </w:r>
    </w:p>
    <w:p w14:paraId="6B4C42DF" w14:textId="77777777" w:rsidR="002640FB" w:rsidRPr="00BE1372" w:rsidRDefault="00000000" w:rsidP="00BE1372">
      <w:pPr>
        <w:pStyle w:val="ListParagraph"/>
        <w:numPr>
          <w:ilvl w:val="0"/>
          <w:numId w:val="5"/>
        </w:numPr>
        <w:tabs>
          <w:tab w:val="left" w:pos="821"/>
        </w:tabs>
        <w:spacing w:before="2" w:line="360" w:lineRule="auto"/>
        <w:ind w:right="1000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Layer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Panels: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Allowing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you to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organize,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edit,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manipulate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individual elements</w:t>
      </w:r>
      <w:r w:rsidRPr="00BE1372">
        <w:rPr>
          <w:rFonts w:ascii="Tw Cen MT" w:hAnsi="Tw Cen MT"/>
          <w:spacing w:val="-8"/>
          <w:sz w:val="24"/>
        </w:rPr>
        <w:t xml:space="preserve"> </w:t>
      </w:r>
      <w:r w:rsidRPr="00BE1372">
        <w:rPr>
          <w:rFonts w:ascii="Tw Cen MT" w:hAnsi="Tw Cen MT"/>
          <w:sz w:val="24"/>
        </w:rPr>
        <w:t>within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your image.</w:t>
      </w:r>
    </w:p>
    <w:p w14:paraId="67AE6523" w14:textId="77777777" w:rsidR="002640FB" w:rsidRPr="00BE1372" w:rsidRDefault="00000000" w:rsidP="00BE1372">
      <w:pPr>
        <w:pStyle w:val="ListParagraph"/>
        <w:numPr>
          <w:ilvl w:val="0"/>
          <w:numId w:val="5"/>
        </w:numPr>
        <w:tabs>
          <w:tab w:val="left" w:pos="821"/>
        </w:tabs>
        <w:spacing w:before="1" w:line="360" w:lineRule="auto"/>
        <w:ind w:right="1644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Info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and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Properties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Panels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These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panels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provide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information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about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selected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elements, such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as:</w:t>
      </w:r>
    </w:p>
    <w:p w14:paraId="286AE0EF" w14:textId="77777777" w:rsidR="002640FB" w:rsidRPr="00BE1372" w:rsidRDefault="00000000" w:rsidP="00BE1372">
      <w:pPr>
        <w:pStyle w:val="ListParagraph"/>
        <w:numPr>
          <w:ilvl w:val="1"/>
          <w:numId w:val="5"/>
        </w:numPr>
        <w:tabs>
          <w:tab w:val="left" w:pos="1540"/>
          <w:tab w:val="left" w:pos="1541"/>
        </w:tabs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values of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pixel</w:t>
      </w:r>
    </w:p>
    <w:p w14:paraId="2743F5E9" w14:textId="77777777" w:rsidR="002640FB" w:rsidRPr="00BE1372" w:rsidRDefault="00000000" w:rsidP="00BE1372">
      <w:pPr>
        <w:pStyle w:val="ListParagraph"/>
        <w:numPr>
          <w:ilvl w:val="1"/>
          <w:numId w:val="5"/>
        </w:numPr>
        <w:tabs>
          <w:tab w:val="left" w:pos="1540"/>
          <w:tab w:val="left" w:pos="1541"/>
        </w:tabs>
        <w:spacing w:before="147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The dimensions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a selection</w:t>
      </w:r>
    </w:p>
    <w:p w14:paraId="753DB140" w14:textId="77777777" w:rsidR="002640FB" w:rsidRPr="00BE1372" w:rsidRDefault="00000000" w:rsidP="00BE1372">
      <w:pPr>
        <w:pStyle w:val="ListParagraph"/>
        <w:numPr>
          <w:ilvl w:val="1"/>
          <w:numId w:val="5"/>
        </w:numPr>
        <w:tabs>
          <w:tab w:val="left" w:pos="1540"/>
          <w:tab w:val="left" w:pos="1541"/>
        </w:tabs>
        <w:spacing w:before="146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properties of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layer.</w:t>
      </w:r>
    </w:p>
    <w:p w14:paraId="5AC5DAA3" w14:textId="77777777" w:rsidR="002640FB" w:rsidRPr="00BE1372" w:rsidRDefault="00000000" w:rsidP="00BE1372">
      <w:pPr>
        <w:pStyle w:val="ListParagraph"/>
        <w:numPr>
          <w:ilvl w:val="0"/>
          <w:numId w:val="5"/>
        </w:numPr>
        <w:tabs>
          <w:tab w:val="left" w:pos="821"/>
        </w:tabs>
        <w:spacing w:before="147" w:line="357" w:lineRule="auto"/>
        <w:ind w:right="1135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Navigation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Panels:</w:t>
      </w:r>
      <w:r w:rsidRPr="00BE1372">
        <w:rPr>
          <w:rFonts w:ascii="Tw Cen MT" w:hAnsi="Tw Cen MT"/>
          <w:b/>
          <w:spacing w:val="5"/>
          <w:sz w:val="24"/>
        </w:rPr>
        <w:t xml:space="preserve"> </w:t>
      </w:r>
      <w:r w:rsidRPr="00BE1372">
        <w:rPr>
          <w:rFonts w:ascii="Tw Cen MT" w:hAnsi="Tw Cen MT"/>
          <w:sz w:val="24"/>
        </w:rPr>
        <w:t>Help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you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zoom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out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image,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well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as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navigate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within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large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documents.</w:t>
      </w:r>
    </w:p>
    <w:p w14:paraId="736178C0" w14:textId="77777777" w:rsidR="002640FB" w:rsidRPr="00BE1372" w:rsidRDefault="002640FB" w:rsidP="00BE1372">
      <w:pPr>
        <w:pStyle w:val="BodyText"/>
        <w:rPr>
          <w:rFonts w:ascii="Tw Cen MT" w:hAnsi="Tw Cen MT"/>
        </w:rPr>
      </w:pPr>
    </w:p>
    <w:p w14:paraId="7D626046" w14:textId="77777777" w:rsidR="002640FB" w:rsidRPr="00BE1372" w:rsidRDefault="00000000" w:rsidP="00BE1372">
      <w:pPr>
        <w:pStyle w:val="Heading1"/>
        <w:numPr>
          <w:ilvl w:val="2"/>
          <w:numId w:val="1"/>
        </w:numPr>
        <w:tabs>
          <w:tab w:val="left" w:pos="821"/>
        </w:tabs>
        <w:spacing w:before="151"/>
        <w:ind w:hanging="361"/>
        <w:rPr>
          <w:rFonts w:ascii="Tw Cen MT" w:hAnsi="Tw Cen MT"/>
        </w:rPr>
      </w:pPr>
      <w:r w:rsidRPr="00BE1372">
        <w:rPr>
          <w:rFonts w:ascii="Tw Cen MT" w:hAnsi="Tw Cen MT"/>
        </w:rPr>
        <w:t>Using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ruler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and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setting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guides</w:t>
      </w:r>
    </w:p>
    <w:p w14:paraId="1F0607E2" w14:textId="77777777" w:rsidR="002640FB" w:rsidRPr="00BE1372" w:rsidRDefault="00000000" w:rsidP="00BE1372">
      <w:pPr>
        <w:pStyle w:val="BodyText"/>
        <w:spacing w:before="36"/>
        <w:ind w:left="100"/>
        <w:rPr>
          <w:rFonts w:ascii="Tw Cen MT" w:hAnsi="Tw Cen MT"/>
        </w:rPr>
      </w:pPr>
      <w:r w:rsidRPr="00BE1372">
        <w:rPr>
          <w:rFonts w:ascii="Tw Cen MT" w:hAnsi="Tw Cen MT"/>
          <w:b/>
        </w:rPr>
        <w:t>Rulers</w:t>
      </w:r>
      <w:r w:rsidRPr="00BE1372">
        <w:rPr>
          <w:rFonts w:ascii="Tw Cen MT" w:hAnsi="Tw Cen MT"/>
          <w:b/>
          <w:spacing w:val="-1"/>
        </w:rPr>
        <w:t xml:space="preserve"> </w:t>
      </w:r>
      <w:r w:rsidRPr="00BE1372">
        <w:rPr>
          <w:rFonts w:ascii="Tw Cen MT" w:hAnsi="Tw Cen MT"/>
        </w:rPr>
        <w:t>and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  <w:b/>
        </w:rPr>
        <w:t>guides</w:t>
      </w:r>
      <w:r w:rsidRPr="00BE1372">
        <w:rPr>
          <w:rFonts w:ascii="Tw Cen MT" w:hAnsi="Tw Cen MT"/>
          <w:b/>
          <w:spacing w:val="-1"/>
        </w:rPr>
        <w:t xml:space="preserve"> </w:t>
      </w:r>
      <w:r w:rsidRPr="00BE1372">
        <w:rPr>
          <w:rFonts w:ascii="Tw Cen MT" w:hAnsi="Tw Cen MT"/>
        </w:rPr>
        <w:t>help you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maintain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accuracy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and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consistency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in your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designs.</w:t>
      </w:r>
    </w:p>
    <w:p w14:paraId="6C494DA2" w14:textId="77777777" w:rsidR="002640FB" w:rsidRPr="00BE1372" w:rsidRDefault="00000000" w:rsidP="00BE1372">
      <w:pPr>
        <w:pStyle w:val="Heading1"/>
        <w:rPr>
          <w:rFonts w:ascii="Tw Cen MT" w:hAnsi="Tw Cen MT"/>
        </w:rPr>
      </w:pPr>
      <w:r w:rsidRPr="00BE1372">
        <w:rPr>
          <w:rFonts w:ascii="Tw Cen MT" w:hAnsi="Tw Cen MT"/>
        </w:rPr>
        <w:t>Use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ruler</w:t>
      </w:r>
    </w:p>
    <w:p w14:paraId="1579170C" w14:textId="77777777" w:rsidR="002640FB" w:rsidRPr="00BE1372" w:rsidRDefault="00000000" w:rsidP="00BE1372">
      <w:pPr>
        <w:spacing w:line="357" w:lineRule="auto"/>
        <w:ind w:left="100" w:right="3575"/>
        <w:rPr>
          <w:rFonts w:ascii="Tw Cen MT" w:hAnsi="Tw Cen MT"/>
          <w:b/>
        </w:rPr>
      </w:pPr>
      <w:r w:rsidRPr="00BE1372">
        <w:rPr>
          <w:rFonts w:ascii="Tw Cen MT" w:hAnsi="Tw Cen MT"/>
        </w:rPr>
        <w:t>Select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"Rulers"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from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the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dropdown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menu,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or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use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the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keyboard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shortcut:</w:t>
      </w:r>
      <w:r w:rsidRPr="00BE1372">
        <w:rPr>
          <w:rFonts w:ascii="Tw Cen MT" w:hAnsi="Tw Cen MT"/>
          <w:spacing w:val="-47"/>
        </w:rPr>
        <w:t xml:space="preserve"> </w:t>
      </w:r>
      <w:r w:rsidRPr="00BE1372">
        <w:rPr>
          <w:rFonts w:ascii="Tw Cen MT" w:hAnsi="Tw Cen MT"/>
        </w:rPr>
        <w:t>Windows: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  <w:b/>
        </w:rPr>
        <w:t>Ctrl +</w:t>
      </w:r>
      <w:r w:rsidRPr="00BE1372">
        <w:rPr>
          <w:rFonts w:ascii="Tw Cen MT" w:hAnsi="Tw Cen MT"/>
          <w:b/>
          <w:spacing w:val="-4"/>
        </w:rPr>
        <w:t xml:space="preserve"> </w:t>
      </w:r>
      <w:r w:rsidRPr="00BE1372">
        <w:rPr>
          <w:rFonts w:ascii="Tw Cen MT" w:hAnsi="Tw Cen MT"/>
          <w:b/>
        </w:rPr>
        <w:t>R</w:t>
      </w:r>
    </w:p>
    <w:p w14:paraId="6175E240" w14:textId="77777777" w:rsidR="002640FB" w:rsidRPr="00BE1372" w:rsidRDefault="00000000" w:rsidP="00BE1372">
      <w:pPr>
        <w:spacing w:before="5"/>
        <w:ind w:left="100"/>
        <w:rPr>
          <w:rFonts w:ascii="Tw Cen MT" w:hAnsi="Tw Cen MT"/>
          <w:b/>
        </w:rPr>
      </w:pPr>
      <w:r w:rsidRPr="00BE1372">
        <w:rPr>
          <w:rFonts w:ascii="Tw Cen MT" w:hAnsi="Tw Cen MT"/>
        </w:rPr>
        <w:t>Mac: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  <w:b/>
        </w:rPr>
        <w:t>Command</w:t>
      </w:r>
      <w:r w:rsidRPr="00BE1372">
        <w:rPr>
          <w:rFonts w:ascii="Tw Cen MT" w:hAnsi="Tw Cen MT"/>
          <w:b/>
          <w:spacing w:val="-2"/>
        </w:rPr>
        <w:t xml:space="preserve"> </w:t>
      </w:r>
      <w:r w:rsidRPr="00BE1372">
        <w:rPr>
          <w:rFonts w:ascii="Tw Cen MT" w:hAnsi="Tw Cen MT"/>
          <w:b/>
        </w:rPr>
        <w:t>+</w:t>
      </w:r>
      <w:r w:rsidRPr="00BE1372">
        <w:rPr>
          <w:rFonts w:ascii="Tw Cen MT" w:hAnsi="Tw Cen MT"/>
          <w:b/>
          <w:spacing w:val="-5"/>
        </w:rPr>
        <w:t xml:space="preserve"> </w:t>
      </w:r>
      <w:r w:rsidRPr="00BE1372">
        <w:rPr>
          <w:rFonts w:ascii="Tw Cen MT" w:hAnsi="Tw Cen MT"/>
          <w:b/>
        </w:rPr>
        <w:t>R</w:t>
      </w:r>
    </w:p>
    <w:p w14:paraId="0275A89D" w14:textId="77777777" w:rsidR="002640FB" w:rsidRPr="00BE1372" w:rsidRDefault="00000000" w:rsidP="00BE1372">
      <w:pPr>
        <w:pStyle w:val="BodyText"/>
        <w:spacing w:before="136" w:line="360" w:lineRule="auto"/>
        <w:ind w:left="100" w:right="1515"/>
        <w:rPr>
          <w:rFonts w:ascii="Tw Cen MT" w:hAnsi="Tw Cen MT"/>
        </w:rPr>
      </w:pPr>
      <w:r w:rsidRPr="00BE1372">
        <w:rPr>
          <w:rFonts w:ascii="Tw Cen MT" w:hAnsi="Tw Cen MT"/>
          <w:b/>
        </w:rPr>
        <w:t xml:space="preserve">Layers </w:t>
      </w:r>
      <w:r w:rsidRPr="00BE1372">
        <w:rPr>
          <w:rFonts w:ascii="Tw Cen MT" w:hAnsi="Tw Cen MT"/>
        </w:rPr>
        <w:t>are like transparent sheets stacked on top of each other, and you can edit or apply</w:t>
      </w:r>
      <w:r w:rsidRPr="00BE1372">
        <w:rPr>
          <w:rFonts w:ascii="Tw Cen MT" w:hAnsi="Tw Cen MT"/>
          <w:spacing w:val="-52"/>
        </w:rPr>
        <w:t xml:space="preserve"> </w:t>
      </w:r>
      <w:r w:rsidRPr="00BE1372">
        <w:rPr>
          <w:rFonts w:ascii="Tw Cen MT" w:hAnsi="Tw Cen MT"/>
        </w:rPr>
        <w:t>changes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to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individual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layers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without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affecting the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rest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of the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image.</w:t>
      </w:r>
    </w:p>
    <w:p w14:paraId="76D25012" w14:textId="77777777" w:rsidR="002640FB" w:rsidRPr="00BE1372" w:rsidRDefault="002640FB" w:rsidP="00BE1372">
      <w:pPr>
        <w:pStyle w:val="BodyText"/>
        <w:rPr>
          <w:rFonts w:ascii="Tw Cen MT" w:hAnsi="Tw Cen MT"/>
          <w:sz w:val="9"/>
        </w:rPr>
      </w:pPr>
    </w:p>
    <w:p w14:paraId="7D56B5DA" w14:textId="77777777" w:rsidR="002640FB" w:rsidRPr="00BE1372" w:rsidRDefault="00000000" w:rsidP="00BE1372">
      <w:pPr>
        <w:pStyle w:val="Heading1"/>
        <w:spacing w:before="51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Common</w:t>
      </w:r>
      <w:r w:rsidRPr="00BE1372">
        <w:rPr>
          <w:rFonts w:ascii="Tw Cen MT" w:hAnsi="Tw Cen MT"/>
          <w:spacing w:val="-5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keyboard</w:t>
      </w:r>
      <w:r w:rsidRPr="00BE1372">
        <w:rPr>
          <w:rFonts w:ascii="Tw Cen MT" w:hAnsi="Tw Cen MT"/>
          <w:spacing w:val="-4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shortcuts</w:t>
      </w:r>
      <w:r w:rsidRPr="00BE1372">
        <w:rPr>
          <w:rFonts w:ascii="Tw Cen MT" w:hAnsi="Tw Cen MT"/>
          <w:spacing w:val="-2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in</w:t>
      </w:r>
      <w:r w:rsidRPr="00BE1372">
        <w:rPr>
          <w:rFonts w:ascii="Tw Cen MT" w:hAnsi="Tw Cen MT"/>
          <w:spacing w:val="-4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Photoshop:</w:t>
      </w:r>
    </w:p>
    <w:p w14:paraId="028B71F2" w14:textId="77777777" w:rsidR="002640FB" w:rsidRPr="00BE1372" w:rsidRDefault="002640FB" w:rsidP="00BE1372">
      <w:pPr>
        <w:pStyle w:val="BodyText"/>
        <w:spacing w:before="11"/>
        <w:rPr>
          <w:rFonts w:ascii="Tw Cen MT" w:hAnsi="Tw Cen MT"/>
          <w:b/>
        </w:rPr>
      </w:pPr>
    </w:p>
    <w:p w14:paraId="3A9F0D3B" w14:textId="77777777" w:rsidR="002640FB" w:rsidRPr="00BE1372" w:rsidRDefault="00000000" w:rsidP="00BE1372">
      <w:pPr>
        <w:pStyle w:val="ListParagraph"/>
        <w:numPr>
          <w:ilvl w:val="0"/>
          <w:numId w:val="6"/>
        </w:numPr>
        <w:tabs>
          <w:tab w:val="left" w:pos="821"/>
        </w:tabs>
        <w:ind w:hanging="361"/>
        <w:rPr>
          <w:rFonts w:ascii="Tw Cen MT" w:hAnsi="Tw Cen MT"/>
          <w:b/>
          <w:sz w:val="24"/>
        </w:rPr>
      </w:pPr>
      <w:r w:rsidRPr="00BE1372">
        <w:rPr>
          <w:rFonts w:ascii="Tw Cen MT" w:hAnsi="Tw Cen MT"/>
          <w:b/>
          <w:sz w:val="24"/>
        </w:rPr>
        <w:t>General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Shortcuts:</w:t>
      </w:r>
    </w:p>
    <w:p w14:paraId="02CB72BF" w14:textId="77777777" w:rsidR="002640FB" w:rsidRPr="00BE1372" w:rsidRDefault="002640FB" w:rsidP="00BE1372">
      <w:pPr>
        <w:pStyle w:val="BodyText"/>
        <w:rPr>
          <w:rFonts w:ascii="Tw Cen MT" w:hAnsi="Tw Cen MT"/>
          <w:b/>
        </w:rPr>
      </w:pPr>
    </w:p>
    <w:p w14:paraId="51FDB97D" w14:textId="77777777" w:rsidR="002640FB" w:rsidRPr="00BE1372" w:rsidRDefault="002640FB" w:rsidP="00BE1372">
      <w:pPr>
        <w:pStyle w:val="BodyText"/>
        <w:spacing w:before="4"/>
        <w:rPr>
          <w:rFonts w:ascii="Tw Cen MT" w:hAnsi="Tw Cen MT"/>
          <w:b/>
        </w:rPr>
      </w:pPr>
    </w:p>
    <w:p w14:paraId="0DC1E1C8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Ctrl (Cmd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on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Mac)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+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N: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New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document.</w:t>
      </w:r>
    </w:p>
    <w:p w14:paraId="61FF7951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46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Ctrl (Cmd) +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O: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Open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 file.</w:t>
      </w:r>
    </w:p>
    <w:p w14:paraId="20DDF317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47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Ctrl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(Cmd)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+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 xml:space="preserve">S: </w:t>
      </w:r>
      <w:r w:rsidRPr="00BE1372">
        <w:rPr>
          <w:rFonts w:ascii="Tw Cen MT" w:hAnsi="Tw Cen MT"/>
          <w:sz w:val="24"/>
        </w:rPr>
        <w:t>Save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file.</w:t>
      </w:r>
    </w:p>
    <w:p w14:paraId="7DC38AF3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46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Ctrl (Cmd) +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W: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Close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document.</w:t>
      </w:r>
    </w:p>
    <w:p w14:paraId="51B68510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47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Ctrl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(Cmd) +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Q: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Quit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Photoshop.</w:t>
      </w:r>
    </w:p>
    <w:p w14:paraId="621B8928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46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Ctrl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(Cmd)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+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Z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Undo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last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action.</w:t>
      </w:r>
    </w:p>
    <w:p w14:paraId="5569B545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50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Ctrl (Cmd)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+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Shift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+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Z: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Redo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last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action.</w:t>
      </w:r>
    </w:p>
    <w:p w14:paraId="0D8F3297" w14:textId="77777777" w:rsidR="002640FB" w:rsidRPr="00BE1372" w:rsidRDefault="00000000" w:rsidP="00BE1372">
      <w:pPr>
        <w:pStyle w:val="ListParagraph"/>
        <w:numPr>
          <w:ilvl w:val="0"/>
          <w:numId w:val="6"/>
        </w:numPr>
        <w:tabs>
          <w:tab w:val="left" w:pos="821"/>
        </w:tabs>
        <w:spacing w:before="214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Tool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Shortcuts:</w:t>
      </w:r>
    </w:p>
    <w:p w14:paraId="49947723" w14:textId="77777777" w:rsidR="002640FB" w:rsidRPr="00BE1372" w:rsidRDefault="002640FB" w:rsidP="00BE1372">
      <w:pPr>
        <w:pStyle w:val="BodyText"/>
        <w:rPr>
          <w:rFonts w:ascii="Tw Cen MT" w:hAnsi="Tw Cen MT"/>
        </w:rPr>
      </w:pPr>
    </w:p>
    <w:p w14:paraId="4CB3C91C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V: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Move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Tool.</w:t>
      </w:r>
    </w:p>
    <w:p w14:paraId="283707CC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47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M: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Marquee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Selection Tool.</w:t>
      </w:r>
    </w:p>
    <w:p w14:paraId="6232E1AB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46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L: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Lasso Tool.</w:t>
      </w:r>
    </w:p>
    <w:p w14:paraId="55083EAD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46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W: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Magic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Wand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Tool.</w:t>
      </w:r>
    </w:p>
    <w:p w14:paraId="38595FB8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46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Crop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Tool.</w:t>
      </w:r>
    </w:p>
    <w:p w14:paraId="57B9ECC2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47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I: </w:t>
      </w:r>
      <w:r w:rsidRPr="00BE1372">
        <w:rPr>
          <w:rFonts w:ascii="Tw Cen MT" w:hAnsi="Tw Cen MT"/>
          <w:sz w:val="24"/>
        </w:rPr>
        <w:t>Eyedropper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Tool.</w:t>
      </w:r>
    </w:p>
    <w:p w14:paraId="12BCC34B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46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B: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Brush Tool.</w:t>
      </w:r>
    </w:p>
    <w:p w14:paraId="6E9CCE8A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51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E: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Eraser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Tool.</w:t>
      </w:r>
    </w:p>
    <w:p w14:paraId="416F9641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79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G: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Gradient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Tool.</w:t>
      </w:r>
    </w:p>
    <w:p w14:paraId="70E40C88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46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T: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Text Tool.</w:t>
      </w:r>
    </w:p>
    <w:p w14:paraId="77C1C433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46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Y: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History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Brush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Tool.</w:t>
      </w:r>
    </w:p>
    <w:p w14:paraId="5F90D009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47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J: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Healing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Brush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Tool.</w:t>
      </w:r>
    </w:p>
    <w:p w14:paraId="5189DEAE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46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S: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Clone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Stamp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Tool.</w:t>
      </w:r>
    </w:p>
    <w:p w14:paraId="3326A1A0" w14:textId="77777777" w:rsidR="002640FB" w:rsidRPr="00BE1372" w:rsidRDefault="00000000" w:rsidP="00BE1372">
      <w:pPr>
        <w:pStyle w:val="Heading1"/>
        <w:numPr>
          <w:ilvl w:val="0"/>
          <w:numId w:val="6"/>
        </w:numPr>
        <w:tabs>
          <w:tab w:val="left" w:pos="821"/>
        </w:tabs>
        <w:spacing w:before="217"/>
        <w:ind w:hanging="361"/>
        <w:rPr>
          <w:rFonts w:ascii="Tw Cen MT" w:hAnsi="Tw Cen MT"/>
        </w:rPr>
      </w:pPr>
      <w:r w:rsidRPr="00BE1372">
        <w:rPr>
          <w:rFonts w:ascii="Tw Cen MT" w:hAnsi="Tw Cen MT"/>
        </w:rPr>
        <w:t>View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Shortcuts:</w:t>
      </w:r>
    </w:p>
    <w:p w14:paraId="6C1335C3" w14:textId="77777777" w:rsidR="002640FB" w:rsidRPr="00BE1372" w:rsidRDefault="002640FB" w:rsidP="00BE1372">
      <w:pPr>
        <w:pStyle w:val="BodyText"/>
        <w:rPr>
          <w:rFonts w:ascii="Tw Cen MT" w:hAnsi="Tw Cen MT"/>
          <w:b/>
        </w:rPr>
      </w:pPr>
    </w:p>
    <w:p w14:paraId="51365392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Ctrl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(Cmd)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+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+: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Zoom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in.</w:t>
      </w:r>
    </w:p>
    <w:p w14:paraId="2C30EEB1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46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Ctrl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(Cmd)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+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-: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Zoom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out.</w:t>
      </w:r>
    </w:p>
    <w:p w14:paraId="6C41D04B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46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Ctrl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(Cmd)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+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 xml:space="preserve">0: </w:t>
      </w:r>
      <w:r w:rsidRPr="00BE1372">
        <w:rPr>
          <w:rFonts w:ascii="Tw Cen MT" w:hAnsi="Tw Cen MT"/>
          <w:sz w:val="24"/>
        </w:rPr>
        <w:t>Fit to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screen.</w:t>
      </w:r>
    </w:p>
    <w:p w14:paraId="33E0BED7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47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F: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Cycle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through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screen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modes.</w:t>
      </w:r>
    </w:p>
    <w:p w14:paraId="5005FFAB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46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Tab: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Hide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show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panels.</w:t>
      </w:r>
    </w:p>
    <w:p w14:paraId="112E1A7E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47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F5: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Show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Brushes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panel.</w:t>
      </w:r>
    </w:p>
    <w:p w14:paraId="10E141A2" w14:textId="77777777" w:rsidR="002640FB" w:rsidRPr="00BE1372" w:rsidRDefault="00000000" w:rsidP="00BE1372">
      <w:pPr>
        <w:pStyle w:val="Heading1"/>
        <w:numPr>
          <w:ilvl w:val="0"/>
          <w:numId w:val="6"/>
        </w:numPr>
        <w:tabs>
          <w:tab w:val="left" w:pos="821"/>
        </w:tabs>
        <w:spacing w:before="217"/>
        <w:ind w:hanging="361"/>
        <w:rPr>
          <w:rFonts w:ascii="Tw Cen MT" w:hAnsi="Tw Cen MT"/>
        </w:rPr>
      </w:pPr>
      <w:r w:rsidRPr="00BE1372">
        <w:rPr>
          <w:rFonts w:ascii="Tw Cen MT" w:hAnsi="Tw Cen MT"/>
        </w:rPr>
        <w:lastRenderedPageBreak/>
        <w:t>Layer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Shortcuts:</w:t>
      </w:r>
    </w:p>
    <w:p w14:paraId="2C9FA5B7" w14:textId="77777777" w:rsidR="002640FB" w:rsidRPr="00BE1372" w:rsidRDefault="002640FB" w:rsidP="00BE1372">
      <w:pPr>
        <w:pStyle w:val="BodyText"/>
        <w:rPr>
          <w:rFonts w:ascii="Tw Cen MT" w:hAnsi="Tw Cen MT"/>
          <w:b/>
        </w:rPr>
      </w:pPr>
    </w:p>
    <w:p w14:paraId="7256CCD5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Ctrl (Cmd) +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G: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Group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layers.</w:t>
      </w:r>
    </w:p>
    <w:p w14:paraId="06FCF72D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47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Ctrl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(Cmd)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+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Shift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+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N: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Create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new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layer.</w:t>
      </w:r>
    </w:p>
    <w:p w14:paraId="31A32D20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46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Ctrl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(Cmd) +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E: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Merge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selected layers.</w:t>
      </w:r>
    </w:p>
    <w:p w14:paraId="5C06EBCE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46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Ctrl (Cmd) +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[: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Move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down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the stacking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order.</w:t>
      </w:r>
    </w:p>
    <w:p w14:paraId="10912D1C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46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**Ctrl (Cmd) +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:]</w:t>
      </w:r>
      <w:r w:rsidRPr="00BE1372">
        <w:rPr>
          <w:rFonts w:ascii="Tw Cen MT" w:hAnsi="Tw Cen MT"/>
          <w:b/>
          <w:spacing w:val="-7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 xml:space="preserve">(right bracket): </w:t>
      </w:r>
      <w:r w:rsidRPr="00BE1372">
        <w:rPr>
          <w:rFonts w:ascii="Tw Cen MT" w:hAnsi="Tw Cen MT"/>
          <w:sz w:val="24"/>
        </w:rPr>
        <w:t>Move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up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the stacking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order.</w:t>
      </w:r>
    </w:p>
    <w:p w14:paraId="2C7C3489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47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Ctrl (Cmd)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+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Shift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+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[:</w:t>
      </w:r>
      <w:r w:rsidRPr="00BE1372">
        <w:rPr>
          <w:rFonts w:ascii="Tw Cen MT" w:hAnsi="Tw Cen MT"/>
          <w:b/>
          <w:spacing w:val="6"/>
          <w:sz w:val="24"/>
        </w:rPr>
        <w:t xml:space="preserve"> </w:t>
      </w:r>
      <w:r w:rsidRPr="00BE1372">
        <w:rPr>
          <w:rFonts w:ascii="Tw Cen MT" w:hAnsi="Tw Cen MT"/>
          <w:sz w:val="24"/>
        </w:rPr>
        <w:t>Bring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 to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front.</w:t>
      </w:r>
    </w:p>
    <w:p w14:paraId="33F82970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47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**Ctrl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(Cmd) +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Shift +</w:t>
      </w:r>
      <w:r w:rsidRPr="00BE1372">
        <w:rPr>
          <w:rFonts w:ascii="Tw Cen MT" w:hAnsi="Tw Cen MT"/>
          <w:b/>
          <w:spacing w:val="-6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:]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(right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bracket):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Send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back.</w:t>
      </w:r>
    </w:p>
    <w:p w14:paraId="525A73F8" w14:textId="77777777" w:rsidR="002640FB" w:rsidRPr="00BE1372" w:rsidRDefault="002640FB" w:rsidP="00BE1372">
      <w:pPr>
        <w:pStyle w:val="BodyText"/>
        <w:rPr>
          <w:rFonts w:ascii="Tw Cen MT" w:hAnsi="Tw Cen MT"/>
          <w:sz w:val="30"/>
        </w:rPr>
      </w:pPr>
    </w:p>
    <w:p w14:paraId="6328B19A" w14:textId="77777777" w:rsidR="002640FB" w:rsidRPr="00BE1372" w:rsidRDefault="00000000" w:rsidP="00BE1372">
      <w:pPr>
        <w:pStyle w:val="Heading1"/>
        <w:numPr>
          <w:ilvl w:val="0"/>
          <w:numId w:val="6"/>
        </w:numPr>
        <w:tabs>
          <w:tab w:val="left" w:pos="821"/>
        </w:tabs>
        <w:spacing w:before="1"/>
        <w:ind w:hanging="361"/>
        <w:rPr>
          <w:rFonts w:ascii="Tw Cen MT" w:hAnsi="Tw Cen MT"/>
        </w:rPr>
      </w:pPr>
      <w:r w:rsidRPr="00BE1372">
        <w:rPr>
          <w:rFonts w:ascii="Tw Cen MT" w:hAnsi="Tw Cen MT"/>
        </w:rPr>
        <w:t>Selection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Shortcuts:</w:t>
      </w:r>
    </w:p>
    <w:p w14:paraId="2B325A68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50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Ctrl (Cmd)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+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 xml:space="preserve">A: </w:t>
      </w:r>
      <w:r w:rsidRPr="00BE1372">
        <w:rPr>
          <w:rFonts w:ascii="Tw Cen MT" w:hAnsi="Tw Cen MT"/>
          <w:sz w:val="24"/>
        </w:rPr>
        <w:t>Select all.</w:t>
      </w:r>
    </w:p>
    <w:p w14:paraId="66B4A78C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79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Ctrl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(Cmd)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+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 xml:space="preserve">D: </w:t>
      </w:r>
      <w:r w:rsidRPr="00BE1372">
        <w:rPr>
          <w:rFonts w:ascii="Tw Cen MT" w:hAnsi="Tw Cen MT"/>
          <w:sz w:val="24"/>
        </w:rPr>
        <w:t>Deselect.</w:t>
      </w:r>
    </w:p>
    <w:p w14:paraId="3B8C9F18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46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Ctrl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(Cmd) +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Shift +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I:</w:t>
      </w:r>
      <w:r w:rsidRPr="00BE1372">
        <w:rPr>
          <w:rFonts w:ascii="Tw Cen MT" w:hAnsi="Tw Cen MT"/>
          <w:b/>
          <w:spacing w:val="4"/>
          <w:sz w:val="24"/>
        </w:rPr>
        <w:t xml:space="preserve"> </w:t>
      </w:r>
      <w:r w:rsidRPr="00BE1372">
        <w:rPr>
          <w:rFonts w:ascii="Tw Cen MT" w:hAnsi="Tw Cen MT"/>
          <w:sz w:val="24"/>
        </w:rPr>
        <w:t>Inverse selection.</w:t>
      </w:r>
    </w:p>
    <w:p w14:paraId="1CC03184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46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Ctrl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(Cmd) +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T: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Free Transform.</w:t>
      </w:r>
    </w:p>
    <w:p w14:paraId="4E1FD70E" w14:textId="77777777" w:rsidR="002640FB" w:rsidRPr="00BE1372" w:rsidRDefault="00000000" w:rsidP="00BE1372">
      <w:pPr>
        <w:pStyle w:val="Heading1"/>
        <w:numPr>
          <w:ilvl w:val="0"/>
          <w:numId w:val="6"/>
        </w:numPr>
        <w:tabs>
          <w:tab w:val="left" w:pos="821"/>
        </w:tabs>
        <w:spacing w:before="218"/>
        <w:ind w:hanging="361"/>
        <w:rPr>
          <w:rFonts w:ascii="Tw Cen MT" w:hAnsi="Tw Cen MT"/>
        </w:rPr>
      </w:pPr>
      <w:r w:rsidRPr="00BE1372">
        <w:rPr>
          <w:rFonts w:ascii="Tw Cen MT" w:hAnsi="Tw Cen MT"/>
        </w:rPr>
        <w:t>Filter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Shortcuts:</w:t>
      </w:r>
    </w:p>
    <w:p w14:paraId="368A1472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b/>
          <w:sz w:val="25"/>
        </w:rPr>
      </w:pPr>
    </w:p>
    <w:p w14:paraId="6A3F2384" w14:textId="77777777" w:rsidR="002640FB" w:rsidRPr="00BE1372" w:rsidRDefault="00000000" w:rsidP="00BE1372">
      <w:pPr>
        <w:spacing w:before="1"/>
        <w:ind w:left="100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Ctrl (Cmd) +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F: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Apply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last-used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filter.</w:t>
      </w:r>
    </w:p>
    <w:p w14:paraId="13427172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sz w:val="25"/>
        </w:rPr>
      </w:pPr>
    </w:p>
    <w:p w14:paraId="7706EADE" w14:textId="77777777" w:rsidR="002640FB" w:rsidRPr="00BE1372" w:rsidRDefault="00000000" w:rsidP="00BE1372">
      <w:pPr>
        <w:ind w:left="100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Ctrl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(Cmd) +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Alt +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 xml:space="preserve">F: </w:t>
      </w:r>
      <w:r w:rsidRPr="00BE1372">
        <w:rPr>
          <w:rFonts w:ascii="Tw Cen MT" w:hAnsi="Tw Cen MT"/>
          <w:sz w:val="24"/>
        </w:rPr>
        <w:t>Reapply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last-used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filter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with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the same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settings.</w:t>
      </w:r>
    </w:p>
    <w:p w14:paraId="5F6D394A" w14:textId="77777777" w:rsidR="002640FB" w:rsidRPr="00BE1372" w:rsidRDefault="002640FB" w:rsidP="00BE1372">
      <w:pPr>
        <w:pStyle w:val="BodyText"/>
        <w:rPr>
          <w:rFonts w:ascii="Tw Cen MT" w:hAnsi="Tw Cen MT"/>
        </w:rPr>
      </w:pPr>
    </w:p>
    <w:p w14:paraId="37F00D17" w14:textId="77777777" w:rsidR="002640FB" w:rsidRPr="00BE1372" w:rsidRDefault="00000000" w:rsidP="00BE1372">
      <w:pPr>
        <w:pStyle w:val="Heading1"/>
        <w:numPr>
          <w:ilvl w:val="0"/>
          <w:numId w:val="6"/>
        </w:numPr>
        <w:tabs>
          <w:tab w:val="left" w:pos="821"/>
        </w:tabs>
        <w:spacing w:before="1"/>
        <w:ind w:hanging="361"/>
        <w:rPr>
          <w:rFonts w:ascii="Tw Cen MT" w:hAnsi="Tw Cen MT"/>
        </w:rPr>
      </w:pPr>
      <w:r w:rsidRPr="00BE1372">
        <w:rPr>
          <w:rFonts w:ascii="Tw Cen MT" w:hAnsi="Tw Cen MT"/>
        </w:rPr>
        <w:t>Navigation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Shortcuts:</w:t>
      </w:r>
    </w:p>
    <w:p w14:paraId="313BD948" w14:textId="77777777" w:rsidR="002640FB" w:rsidRPr="00BE1372" w:rsidRDefault="002640FB" w:rsidP="00BE1372">
      <w:pPr>
        <w:pStyle w:val="BodyText"/>
        <w:spacing w:before="4"/>
        <w:rPr>
          <w:rFonts w:ascii="Tw Cen MT" w:hAnsi="Tw Cen MT"/>
          <w:b/>
        </w:rPr>
      </w:pPr>
    </w:p>
    <w:p w14:paraId="600B5DCB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Spacebar: </w:t>
      </w:r>
      <w:r w:rsidRPr="00BE1372">
        <w:rPr>
          <w:rFonts w:ascii="Tw Cen MT" w:hAnsi="Tw Cen MT"/>
          <w:sz w:val="24"/>
        </w:rPr>
        <w:t>Temporarily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switch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Hand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Tool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navigation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while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dragging.</w:t>
      </w:r>
    </w:p>
    <w:p w14:paraId="2F1A2F41" w14:textId="77777777" w:rsidR="002640FB" w:rsidRPr="00BE1372" w:rsidRDefault="00000000" w:rsidP="00BE137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46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Hold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H +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Click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and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Drag: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Zoom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out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(up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zoom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in,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down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to zoom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out).</w:t>
      </w:r>
    </w:p>
    <w:p w14:paraId="2DE516FA" w14:textId="77777777" w:rsidR="002640FB" w:rsidRPr="00BE1372" w:rsidRDefault="002640FB" w:rsidP="00BE1372">
      <w:pPr>
        <w:pStyle w:val="BodyText"/>
        <w:spacing w:before="10"/>
        <w:rPr>
          <w:rFonts w:ascii="Tw Cen MT" w:hAnsi="Tw Cen MT"/>
          <w:sz w:val="6"/>
        </w:rPr>
      </w:pPr>
    </w:p>
    <w:p w14:paraId="48AF4CF0" w14:textId="77777777" w:rsidR="002640FB" w:rsidRPr="00BE1372" w:rsidRDefault="00000000" w:rsidP="00BE1372">
      <w:pPr>
        <w:pStyle w:val="BodyText"/>
        <w:ind w:left="261"/>
        <w:rPr>
          <w:rFonts w:ascii="Tw Cen MT" w:hAnsi="Tw Cen MT"/>
          <w:sz w:val="20"/>
        </w:rPr>
      </w:pPr>
      <w:r w:rsidRPr="00BE1372">
        <w:rPr>
          <w:rFonts w:ascii="Tw Cen MT" w:hAnsi="Tw Cen MT"/>
          <w:noProof/>
          <w:sz w:val="20"/>
        </w:rPr>
        <w:lastRenderedPageBreak/>
        <w:drawing>
          <wp:inline distT="0" distB="0" distL="0" distR="0" wp14:anchorId="44495A49" wp14:editId="4D198114">
            <wp:extent cx="6324600" cy="6857365"/>
            <wp:effectExtent l="0" t="0" r="0" b="0"/>
            <wp:docPr id="13" name="image3.png" descr="Photoshop tool galle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3.png" descr="Photoshop tool galleries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4885" cy="685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5E0B" w14:textId="77777777" w:rsidR="002640FB" w:rsidRPr="00BE1372" w:rsidRDefault="002640FB" w:rsidP="00BE1372">
      <w:pPr>
        <w:rPr>
          <w:rFonts w:ascii="Tw Cen MT" w:hAnsi="Tw Cen MT"/>
          <w:sz w:val="20"/>
        </w:rPr>
        <w:sectPr w:rsidR="002640FB" w:rsidRPr="00BE1372">
          <w:footerReference w:type="default" r:id="rId12"/>
          <w:pgSz w:w="12240" w:h="15840"/>
          <w:pgMar w:top="1500" w:right="540" w:bottom="1120" w:left="1340" w:header="0" w:footer="934" w:gutter="0"/>
          <w:cols w:space="720"/>
        </w:sectPr>
      </w:pPr>
    </w:p>
    <w:p w14:paraId="181A79EA" w14:textId="67D3006D" w:rsidR="00577B18" w:rsidRDefault="00577B18" w:rsidP="00BE1372">
      <w:pPr>
        <w:pStyle w:val="Heading1"/>
        <w:rPr>
          <w:rFonts w:ascii="Tw Cen MT" w:hAnsi="Tw Cen MT"/>
        </w:rPr>
      </w:pPr>
      <w:r>
        <w:rPr>
          <w:rFonts w:ascii="Tw Cen MT" w:hAnsi="Tw Cen MT"/>
        </w:rPr>
        <w:lastRenderedPageBreak/>
        <w:t>Common tools used in Photoshop</w:t>
      </w:r>
    </w:p>
    <w:p w14:paraId="6A4951DF" w14:textId="7C31A882" w:rsidR="002640FB" w:rsidRPr="00BE1372" w:rsidRDefault="00000000" w:rsidP="00BE1372">
      <w:pPr>
        <w:pStyle w:val="Heading1"/>
        <w:rPr>
          <w:rFonts w:ascii="Tw Cen MT" w:hAnsi="Tw Cen MT"/>
        </w:rPr>
      </w:pPr>
      <w:r w:rsidRPr="00BE1372">
        <w:rPr>
          <w:rFonts w:ascii="Tw Cen MT" w:hAnsi="Tw Cen MT"/>
        </w:rPr>
        <w:t>Selection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Tools:</w:t>
      </w:r>
    </w:p>
    <w:p w14:paraId="623A2743" w14:textId="77777777" w:rsidR="002640FB" w:rsidRPr="00BE1372" w:rsidRDefault="00000000">
      <w:pPr>
        <w:pStyle w:val="ListParagraph"/>
        <w:numPr>
          <w:ilvl w:val="0"/>
          <w:numId w:val="7"/>
        </w:numPr>
        <w:tabs>
          <w:tab w:val="left" w:pos="821"/>
        </w:tabs>
        <w:spacing w:before="1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Marquee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objects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areas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with rectangular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elliptical shapes.</w:t>
      </w:r>
    </w:p>
    <w:p w14:paraId="03845D49" w14:textId="77777777" w:rsidR="002640FB" w:rsidRPr="00BE1372" w:rsidRDefault="00000000">
      <w:pPr>
        <w:pStyle w:val="ListParagraph"/>
        <w:numPr>
          <w:ilvl w:val="0"/>
          <w:numId w:val="7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Lasso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Creates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freehand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selections.</w:t>
      </w:r>
    </w:p>
    <w:p w14:paraId="55A22C83" w14:textId="77777777" w:rsidR="002640FB" w:rsidRPr="00BE1372" w:rsidRDefault="00000000">
      <w:pPr>
        <w:pStyle w:val="ListParagraph"/>
        <w:numPr>
          <w:ilvl w:val="0"/>
          <w:numId w:val="7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Magic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Wand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areas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with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similar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colors.</w:t>
      </w:r>
    </w:p>
    <w:p w14:paraId="144439E5" w14:textId="77777777" w:rsidR="002640FB" w:rsidRPr="00BE1372" w:rsidRDefault="00000000">
      <w:pPr>
        <w:pStyle w:val="ListParagraph"/>
        <w:numPr>
          <w:ilvl w:val="0"/>
          <w:numId w:val="7"/>
        </w:numPr>
        <w:tabs>
          <w:tab w:val="left" w:pos="821"/>
        </w:tabs>
        <w:spacing w:before="1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Quick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Selection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Makes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selections</w:t>
      </w:r>
      <w:r w:rsidRPr="00BE1372">
        <w:rPr>
          <w:rFonts w:ascii="Tw Cen MT" w:hAnsi="Tw Cen MT"/>
          <w:spacing w:val="-8"/>
          <w:sz w:val="24"/>
        </w:rPr>
        <w:t xml:space="preserve"> </w:t>
      </w:r>
      <w:r w:rsidRPr="00BE1372">
        <w:rPr>
          <w:rFonts w:ascii="Tw Cen MT" w:hAnsi="Tw Cen MT"/>
          <w:sz w:val="24"/>
        </w:rPr>
        <w:t>based on color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texture.</w:t>
      </w:r>
    </w:p>
    <w:p w14:paraId="42FD37DD" w14:textId="77777777" w:rsidR="002640FB" w:rsidRPr="00BE1372" w:rsidRDefault="00000000">
      <w:pPr>
        <w:pStyle w:val="ListParagraph"/>
        <w:numPr>
          <w:ilvl w:val="0"/>
          <w:numId w:val="7"/>
        </w:numPr>
        <w:tabs>
          <w:tab w:val="left" w:pos="821"/>
        </w:tabs>
        <w:spacing w:before="1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Pen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Creates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precise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paths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shapes.</w:t>
      </w:r>
    </w:p>
    <w:p w14:paraId="0754F992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61F7192C" w14:textId="0265CBF9" w:rsidR="002640FB" w:rsidRPr="00BE1372" w:rsidRDefault="002839BF" w:rsidP="00BE1372">
      <w:pPr>
        <w:ind w:left="100"/>
        <w:rPr>
          <w:rFonts w:ascii="Tw Cen MT" w:hAnsi="Tw Cen MT"/>
          <w:sz w:val="24"/>
        </w:rPr>
      </w:pPr>
      <w:r>
        <w:rPr>
          <w:rFonts w:ascii="Tw Cen MT" w:hAnsi="Tw Cen MT"/>
          <w:b/>
          <w:sz w:val="24"/>
        </w:rPr>
        <w:t xml:space="preserve">      6.  </w:t>
      </w:r>
      <w:r w:rsidR="00946C94">
        <w:rPr>
          <w:rFonts w:ascii="Tw Cen MT" w:hAnsi="Tw Cen MT"/>
          <w:b/>
          <w:sz w:val="24"/>
        </w:rPr>
        <w:t xml:space="preserve">  </w:t>
      </w:r>
      <w:r w:rsidRPr="00BE1372">
        <w:rPr>
          <w:rFonts w:ascii="Tw Cen MT" w:hAnsi="Tw Cen MT"/>
          <w:b/>
          <w:sz w:val="24"/>
        </w:rPr>
        <w:t>Crop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and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Slice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 xml:space="preserve">Tools: </w:t>
      </w:r>
      <w:r w:rsidRPr="00BE1372">
        <w:rPr>
          <w:rFonts w:ascii="Tw Cen MT" w:hAnsi="Tw Cen MT"/>
          <w:sz w:val="24"/>
        </w:rPr>
        <w:t>6.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Crop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Cuts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and resizes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 image.</w:t>
      </w:r>
    </w:p>
    <w:p w14:paraId="57C9ECA9" w14:textId="77777777" w:rsidR="002640FB" w:rsidRPr="00BE1372" w:rsidRDefault="00000000" w:rsidP="00BE1372">
      <w:pPr>
        <w:pStyle w:val="BodyText"/>
        <w:ind w:left="460"/>
        <w:rPr>
          <w:rFonts w:ascii="Tw Cen MT" w:hAnsi="Tw Cen MT"/>
        </w:rPr>
      </w:pPr>
      <w:r w:rsidRPr="00BE1372">
        <w:rPr>
          <w:rFonts w:ascii="Tw Cen MT" w:hAnsi="Tw Cen MT"/>
        </w:rPr>
        <w:t xml:space="preserve">7.  </w:t>
      </w:r>
      <w:r w:rsidRPr="00BE1372">
        <w:rPr>
          <w:rFonts w:ascii="Tw Cen MT" w:hAnsi="Tw Cen MT"/>
          <w:spacing w:val="10"/>
        </w:rPr>
        <w:t xml:space="preserve"> </w:t>
      </w:r>
      <w:r w:rsidRPr="00BE1372">
        <w:rPr>
          <w:rFonts w:ascii="Tw Cen MT" w:hAnsi="Tw Cen MT"/>
          <w:b/>
        </w:rPr>
        <w:t>Slice</w:t>
      </w:r>
      <w:r w:rsidRPr="00BE1372">
        <w:rPr>
          <w:rFonts w:ascii="Tw Cen MT" w:hAnsi="Tw Cen MT"/>
          <w:b/>
          <w:spacing w:val="-1"/>
        </w:rPr>
        <w:t xml:space="preserve"> </w:t>
      </w:r>
      <w:r w:rsidRPr="00BE1372">
        <w:rPr>
          <w:rFonts w:ascii="Tw Cen MT" w:hAnsi="Tw Cen MT"/>
          <w:b/>
        </w:rPr>
        <w:t>Tool</w:t>
      </w:r>
      <w:r w:rsidRPr="00BE1372">
        <w:rPr>
          <w:rFonts w:ascii="Tw Cen MT" w:hAnsi="Tw Cen MT"/>
        </w:rPr>
        <w:t>: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Divides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an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image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into sections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for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web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use.</w:t>
      </w:r>
    </w:p>
    <w:p w14:paraId="7889058E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3BA70396" w14:textId="77777777" w:rsidR="002640FB" w:rsidRPr="00BE1372" w:rsidRDefault="00000000" w:rsidP="00BE1372">
      <w:pPr>
        <w:ind w:left="100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Retouching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and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Painting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Tools: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8.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Clone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Stamp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Duplicates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parts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image.</w:t>
      </w:r>
    </w:p>
    <w:p w14:paraId="1233166C" w14:textId="77777777" w:rsidR="002640FB" w:rsidRPr="00BE1372" w:rsidRDefault="00000000">
      <w:pPr>
        <w:pStyle w:val="ListParagraph"/>
        <w:numPr>
          <w:ilvl w:val="0"/>
          <w:numId w:val="8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Healing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Brush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Fixes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imperfections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by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blending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pixels.</w:t>
      </w:r>
    </w:p>
    <w:p w14:paraId="292ABC30" w14:textId="77777777" w:rsidR="002640FB" w:rsidRPr="00BE1372" w:rsidRDefault="00000000">
      <w:pPr>
        <w:pStyle w:val="ListParagraph"/>
        <w:numPr>
          <w:ilvl w:val="0"/>
          <w:numId w:val="8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Spot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Healing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Brush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Quickly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removes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blemishes.</w:t>
      </w:r>
    </w:p>
    <w:p w14:paraId="0C4A2844" w14:textId="77777777" w:rsidR="002640FB" w:rsidRPr="00BE1372" w:rsidRDefault="00000000">
      <w:pPr>
        <w:pStyle w:val="ListParagraph"/>
        <w:numPr>
          <w:ilvl w:val="0"/>
          <w:numId w:val="8"/>
        </w:numPr>
        <w:tabs>
          <w:tab w:val="left" w:pos="821"/>
        </w:tabs>
        <w:spacing w:before="36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Brush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Paints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with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various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brushes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and settings.</w:t>
      </w:r>
    </w:p>
    <w:p w14:paraId="1493C2AE" w14:textId="77777777" w:rsidR="002640FB" w:rsidRPr="00BE1372" w:rsidRDefault="00000000">
      <w:pPr>
        <w:pStyle w:val="ListParagraph"/>
        <w:numPr>
          <w:ilvl w:val="0"/>
          <w:numId w:val="8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Pencil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Draws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with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hard-edged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pencil.</w:t>
      </w:r>
    </w:p>
    <w:p w14:paraId="38E0CEF3" w14:textId="77777777" w:rsidR="002640FB" w:rsidRPr="00BE1372" w:rsidRDefault="00000000">
      <w:pPr>
        <w:pStyle w:val="ListParagraph"/>
        <w:numPr>
          <w:ilvl w:val="0"/>
          <w:numId w:val="8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Eraser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Removes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parts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an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image.</w:t>
      </w:r>
    </w:p>
    <w:p w14:paraId="1FCBF562" w14:textId="77777777" w:rsidR="002640FB" w:rsidRPr="00BE1372" w:rsidRDefault="00000000">
      <w:pPr>
        <w:pStyle w:val="ListParagraph"/>
        <w:numPr>
          <w:ilvl w:val="0"/>
          <w:numId w:val="8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Dodge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Lightens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areas.</w:t>
      </w:r>
    </w:p>
    <w:p w14:paraId="5AE722DE" w14:textId="77777777" w:rsidR="002640FB" w:rsidRPr="00BE1372" w:rsidRDefault="00000000">
      <w:pPr>
        <w:pStyle w:val="ListParagraph"/>
        <w:numPr>
          <w:ilvl w:val="0"/>
          <w:numId w:val="8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Burn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sz w:val="24"/>
        </w:rPr>
        <w:t>: Darkens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areas.</w:t>
      </w:r>
    </w:p>
    <w:p w14:paraId="367A92FA" w14:textId="77777777" w:rsidR="002640FB" w:rsidRPr="00BE1372" w:rsidRDefault="00000000">
      <w:pPr>
        <w:pStyle w:val="ListParagraph"/>
        <w:numPr>
          <w:ilvl w:val="0"/>
          <w:numId w:val="8"/>
        </w:numPr>
        <w:tabs>
          <w:tab w:val="left" w:pos="821"/>
        </w:tabs>
        <w:spacing w:before="1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Sponge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Adjusts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 saturation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area.</w:t>
      </w:r>
    </w:p>
    <w:p w14:paraId="260EDA2C" w14:textId="77777777" w:rsidR="002640FB" w:rsidRPr="00BE1372" w:rsidRDefault="00000000">
      <w:pPr>
        <w:pStyle w:val="ListParagraph"/>
        <w:numPr>
          <w:ilvl w:val="0"/>
          <w:numId w:val="8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Smudge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Smudges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blends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pixels.</w:t>
      </w:r>
    </w:p>
    <w:p w14:paraId="22D49331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501F8409" w14:textId="77777777" w:rsidR="002640FB" w:rsidRPr="00BE1372" w:rsidRDefault="00000000" w:rsidP="00BE1372">
      <w:pPr>
        <w:ind w:left="100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Text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 xml:space="preserve">Tools: </w:t>
      </w:r>
      <w:r w:rsidRPr="00BE1372">
        <w:rPr>
          <w:rFonts w:ascii="Tw Cen MT" w:hAnsi="Tw Cen MT"/>
          <w:sz w:val="24"/>
        </w:rPr>
        <w:t>18.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Horizontal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Type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Adds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horizontal text.</w:t>
      </w:r>
    </w:p>
    <w:p w14:paraId="330CB9B5" w14:textId="77777777" w:rsidR="002640FB" w:rsidRPr="00BE1372" w:rsidRDefault="00000000">
      <w:pPr>
        <w:pStyle w:val="ListParagraph"/>
        <w:numPr>
          <w:ilvl w:val="0"/>
          <w:numId w:val="9"/>
        </w:numPr>
        <w:tabs>
          <w:tab w:val="left" w:pos="821"/>
        </w:tabs>
        <w:spacing w:before="1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Vertical Type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sz w:val="24"/>
        </w:rPr>
        <w:t>: Adds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vertical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text.</w:t>
      </w:r>
    </w:p>
    <w:p w14:paraId="68428E1D" w14:textId="77777777" w:rsidR="002640FB" w:rsidRPr="00BE1372" w:rsidRDefault="00000000">
      <w:pPr>
        <w:pStyle w:val="ListParagraph"/>
        <w:numPr>
          <w:ilvl w:val="0"/>
          <w:numId w:val="9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Text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Mask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Creates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text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masks.</w:t>
      </w:r>
    </w:p>
    <w:p w14:paraId="70D7C5C8" w14:textId="77777777" w:rsidR="002640FB" w:rsidRPr="00BE1372" w:rsidRDefault="00000000">
      <w:pPr>
        <w:pStyle w:val="ListParagraph"/>
        <w:numPr>
          <w:ilvl w:val="0"/>
          <w:numId w:val="9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Character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and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Paragraph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Panels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Control</w:t>
      </w:r>
      <w:r w:rsidRPr="00BE1372">
        <w:rPr>
          <w:rFonts w:ascii="Tw Cen MT" w:hAnsi="Tw Cen MT"/>
          <w:spacing w:val="-8"/>
          <w:sz w:val="24"/>
        </w:rPr>
        <w:t xml:space="preserve"> </w:t>
      </w:r>
      <w:r w:rsidRPr="00BE1372">
        <w:rPr>
          <w:rFonts w:ascii="Tw Cen MT" w:hAnsi="Tw Cen MT"/>
          <w:sz w:val="24"/>
        </w:rPr>
        <w:t>text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attributes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formatting.</w:t>
      </w:r>
    </w:p>
    <w:p w14:paraId="20CB8D02" w14:textId="77777777" w:rsidR="002640FB" w:rsidRPr="00BE1372" w:rsidRDefault="002640FB" w:rsidP="00BE1372">
      <w:pPr>
        <w:pStyle w:val="BodyText"/>
        <w:spacing w:before="10"/>
        <w:rPr>
          <w:rFonts w:ascii="Tw Cen MT" w:hAnsi="Tw Cen MT"/>
        </w:rPr>
      </w:pPr>
    </w:p>
    <w:p w14:paraId="3BED493D" w14:textId="77777777" w:rsidR="002640FB" w:rsidRPr="00BE1372" w:rsidRDefault="00000000" w:rsidP="00BE1372">
      <w:pPr>
        <w:ind w:left="100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Drawing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and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Shape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Tools: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22.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Line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Draws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straight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lines.</w:t>
      </w:r>
    </w:p>
    <w:p w14:paraId="66FA5F4D" w14:textId="77777777" w:rsidR="002640FB" w:rsidRPr="00BE1372" w:rsidRDefault="00000000">
      <w:pPr>
        <w:pStyle w:val="ListParagraph"/>
        <w:numPr>
          <w:ilvl w:val="0"/>
          <w:numId w:val="10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Rectangle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Creates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rectangular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shapes.</w:t>
      </w:r>
    </w:p>
    <w:p w14:paraId="29F7F71E" w14:textId="77777777" w:rsidR="002640FB" w:rsidRPr="00BE1372" w:rsidRDefault="00000000">
      <w:pPr>
        <w:pStyle w:val="ListParagraph"/>
        <w:numPr>
          <w:ilvl w:val="0"/>
          <w:numId w:val="10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Rounded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Rectangle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Makes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rectangles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with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rounded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corners.</w:t>
      </w:r>
    </w:p>
    <w:p w14:paraId="4FD47F60" w14:textId="77777777" w:rsidR="002640FB" w:rsidRPr="00BE1372" w:rsidRDefault="00000000">
      <w:pPr>
        <w:pStyle w:val="ListParagraph"/>
        <w:numPr>
          <w:ilvl w:val="0"/>
          <w:numId w:val="10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Ellipse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Draws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ellipses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circles.</w:t>
      </w:r>
    </w:p>
    <w:p w14:paraId="533BB6DD" w14:textId="77777777" w:rsidR="002640FB" w:rsidRPr="00BE1372" w:rsidRDefault="00000000">
      <w:pPr>
        <w:pStyle w:val="ListParagraph"/>
        <w:numPr>
          <w:ilvl w:val="0"/>
          <w:numId w:val="10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Polygon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Creates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polygons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with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adjustable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sides.</w:t>
      </w:r>
    </w:p>
    <w:p w14:paraId="0608847C" w14:textId="77777777" w:rsidR="002640FB" w:rsidRPr="00BE1372" w:rsidRDefault="00000000">
      <w:pPr>
        <w:pStyle w:val="ListParagraph"/>
        <w:numPr>
          <w:ilvl w:val="0"/>
          <w:numId w:val="10"/>
        </w:numPr>
        <w:tabs>
          <w:tab w:val="left" w:pos="821"/>
        </w:tabs>
        <w:spacing w:before="1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Custom Shape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sz w:val="24"/>
        </w:rPr>
        <w:t>: Uses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predefined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custom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shapes.</w:t>
      </w:r>
    </w:p>
    <w:p w14:paraId="0FCF2DC4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1A1B6BD5" w14:textId="77777777" w:rsidR="002640FB" w:rsidRPr="00BE1372" w:rsidRDefault="00000000" w:rsidP="00BE1372">
      <w:pPr>
        <w:ind w:left="100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Color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and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Painting: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28.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Eyedropper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Samples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from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image.</w:t>
      </w:r>
    </w:p>
    <w:p w14:paraId="2D3A6246" w14:textId="77777777" w:rsidR="002640FB" w:rsidRPr="00BE1372" w:rsidRDefault="00000000">
      <w:pPr>
        <w:pStyle w:val="ListParagraph"/>
        <w:numPr>
          <w:ilvl w:val="0"/>
          <w:numId w:val="11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Color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Sampler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Measures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values.</w:t>
      </w:r>
    </w:p>
    <w:p w14:paraId="230BE87E" w14:textId="77777777" w:rsidR="002640FB" w:rsidRPr="00BE1372" w:rsidRDefault="00000000">
      <w:pPr>
        <w:pStyle w:val="ListParagraph"/>
        <w:numPr>
          <w:ilvl w:val="0"/>
          <w:numId w:val="11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Paint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Bucket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Fills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an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area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with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selected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color.</w:t>
      </w:r>
    </w:p>
    <w:p w14:paraId="0F8D6C8D" w14:textId="77777777" w:rsidR="002640FB" w:rsidRPr="00BE1372" w:rsidRDefault="00000000">
      <w:pPr>
        <w:pStyle w:val="ListParagraph"/>
        <w:numPr>
          <w:ilvl w:val="0"/>
          <w:numId w:val="11"/>
        </w:numPr>
        <w:tabs>
          <w:tab w:val="left" w:pos="821"/>
        </w:tabs>
        <w:spacing w:before="1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Gradient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Creates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gradients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smooth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transitions.</w:t>
      </w:r>
    </w:p>
    <w:p w14:paraId="3F8A0E87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sz w:val="25"/>
        </w:rPr>
      </w:pPr>
    </w:p>
    <w:p w14:paraId="2E5C1873" w14:textId="77777777" w:rsidR="002640FB" w:rsidRPr="00BE1372" w:rsidRDefault="00000000" w:rsidP="00BE1372">
      <w:pPr>
        <w:ind w:left="100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Transform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Tools: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32.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Move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Moves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layers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and selections.</w:t>
      </w:r>
    </w:p>
    <w:p w14:paraId="38CF5137" w14:textId="77777777" w:rsidR="002640FB" w:rsidRPr="00BE1372" w:rsidRDefault="00000000">
      <w:pPr>
        <w:pStyle w:val="ListParagraph"/>
        <w:numPr>
          <w:ilvl w:val="0"/>
          <w:numId w:val="12"/>
        </w:numPr>
        <w:tabs>
          <w:tab w:val="left" w:pos="821"/>
        </w:tabs>
        <w:spacing w:before="36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Artboard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Creates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and edits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artboards.</w:t>
      </w:r>
    </w:p>
    <w:p w14:paraId="6D85553F" w14:textId="4E98F56D" w:rsidR="002640FB" w:rsidRPr="00BE1372" w:rsidRDefault="00000000">
      <w:pPr>
        <w:pStyle w:val="ListParagraph"/>
        <w:numPr>
          <w:ilvl w:val="0"/>
          <w:numId w:val="12"/>
        </w:numPr>
        <w:tabs>
          <w:tab w:val="left" w:pos="821"/>
        </w:tabs>
        <w:spacing w:before="2"/>
        <w:ind w:hanging="361"/>
        <w:rPr>
          <w:rFonts w:ascii="Tw Cen MT" w:hAnsi="Tw Cen MT"/>
          <w:sz w:val="25"/>
        </w:rPr>
      </w:pPr>
      <w:r w:rsidRPr="00BE1372">
        <w:rPr>
          <w:rFonts w:ascii="Tw Cen MT" w:hAnsi="Tw Cen MT"/>
          <w:b/>
          <w:sz w:val="24"/>
        </w:rPr>
        <w:t>Hand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Navigates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around 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image.</w:t>
      </w:r>
    </w:p>
    <w:p w14:paraId="1AAB44F0" w14:textId="7C04F1CE" w:rsidR="002640FB" w:rsidRPr="00BE1372" w:rsidRDefault="00000000">
      <w:pPr>
        <w:pStyle w:val="ListParagraph"/>
        <w:numPr>
          <w:ilvl w:val="0"/>
          <w:numId w:val="12"/>
        </w:numPr>
        <w:tabs>
          <w:tab w:val="left" w:pos="821"/>
        </w:tabs>
        <w:spacing w:before="3"/>
        <w:ind w:hanging="361"/>
        <w:rPr>
          <w:rFonts w:ascii="Tw Cen MT" w:hAnsi="Tw Cen MT"/>
          <w:sz w:val="25"/>
        </w:rPr>
      </w:pPr>
      <w:r w:rsidRPr="00BE1372">
        <w:rPr>
          <w:rFonts w:ascii="Tw Cen MT" w:hAnsi="Tw Cen MT"/>
          <w:b/>
          <w:sz w:val="24"/>
        </w:rPr>
        <w:t>Zoom Tool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Zooms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out.</w:t>
      </w:r>
    </w:p>
    <w:p w14:paraId="522B8A46" w14:textId="77777777" w:rsidR="00A96927" w:rsidRPr="00BE1372" w:rsidRDefault="00000000" w:rsidP="00BE1372">
      <w:pPr>
        <w:ind w:left="100"/>
        <w:rPr>
          <w:rFonts w:ascii="Tw Cen MT" w:hAnsi="Tw Cen MT"/>
          <w:b/>
          <w:spacing w:val="3"/>
          <w:sz w:val="24"/>
        </w:rPr>
      </w:pPr>
      <w:r w:rsidRPr="00BE1372">
        <w:rPr>
          <w:rFonts w:ascii="Tw Cen MT" w:hAnsi="Tw Cen MT"/>
          <w:b/>
          <w:sz w:val="24"/>
        </w:rPr>
        <w:t>Layer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Functions: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</w:p>
    <w:p w14:paraId="37807A2A" w14:textId="7C343626" w:rsidR="002640FB" w:rsidRPr="00BE1372" w:rsidRDefault="00A96927" w:rsidP="00BE1372">
      <w:pPr>
        <w:ind w:left="100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pacing w:val="3"/>
          <w:sz w:val="24"/>
        </w:rPr>
        <w:t xml:space="preserve">       </w:t>
      </w:r>
      <w:r w:rsidRPr="00BE1372">
        <w:rPr>
          <w:rFonts w:ascii="Tw Cen MT" w:hAnsi="Tw Cen MT"/>
          <w:sz w:val="24"/>
        </w:rPr>
        <w:t>36.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New Layer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Adds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new layer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to 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document.</w:t>
      </w:r>
    </w:p>
    <w:p w14:paraId="394A3039" w14:textId="77777777" w:rsidR="002640FB" w:rsidRPr="00BE1372" w:rsidRDefault="00000000">
      <w:pPr>
        <w:pStyle w:val="ListParagraph"/>
        <w:numPr>
          <w:ilvl w:val="1"/>
          <w:numId w:val="12"/>
        </w:numPr>
        <w:tabs>
          <w:tab w:val="left" w:pos="913"/>
        </w:tabs>
        <w:ind w:hanging="361"/>
        <w:jc w:val="left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Layer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Mask</w:t>
      </w:r>
      <w:r w:rsidRPr="00BE1372">
        <w:rPr>
          <w:rFonts w:ascii="Tw Cen MT" w:hAnsi="Tw Cen MT"/>
          <w:sz w:val="24"/>
        </w:rPr>
        <w:t>: Hides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reveals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parts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layer.</w:t>
      </w:r>
    </w:p>
    <w:p w14:paraId="310CBDE9" w14:textId="77777777" w:rsidR="002640FB" w:rsidRPr="00BE1372" w:rsidRDefault="00000000">
      <w:pPr>
        <w:pStyle w:val="ListParagraph"/>
        <w:numPr>
          <w:ilvl w:val="1"/>
          <w:numId w:val="12"/>
        </w:numPr>
        <w:tabs>
          <w:tab w:val="left" w:pos="913"/>
        </w:tabs>
        <w:spacing w:before="1"/>
        <w:ind w:hanging="361"/>
        <w:jc w:val="left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lastRenderedPageBreak/>
        <w:t>Blending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Modes</w:t>
      </w:r>
      <w:r w:rsidRPr="00BE1372">
        <w:rPr>
          <w:rFonts w:ascii="Tw Cen MT" w:hAnsi="Tw Cen MT"/>
          <w:sz w:val="24"/>
        </w:rPr>
        <w:t>: Control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how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interact with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each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other.</w:t>
      </w:r>
    </w:p>
    <w:p w14:paraId="7D5D9F45" w14:textId="77777777" w:rsidR="002640FB" w:rsidRPr="00BE1372" w:rsidRDefault="00000000">
      <w:pPr>
        <w:pStyle w:val="ListParagraph"/>
        <w:numPr>
          <w:ilvl w:val="1"/>
          <w:numId w:val="12"/>
        </w:numPr>
        <w:tabs>
          <w:tab w:val="left" w:pos="913"/>
        </w:tabs>
        <w:ind w:hanging="361"/>
        <w:jc w:val="left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Layer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Styles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Apply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various</w:t>
      </w:r>
      <w:r w:rsidRPr="00BE1372">
        <w:rPr>
          <w:rFonts w:ascii="Tw Cen MT" w:hAnsi="Tw Cen MT"/>
          <w:spacing w:val="-8"/>
          <w:sz w:val="24"/>
        </w:rPr>
        <w:t xml:space="preserve"> </w:t>
      </w:r>
      <w:r w:rsidRPr="00BE1372">
        <w:rPr>
          <w:rFonts w:ascii="Tw Cen MT" w:hAnsi="Tw Cen MT"/>
          <w:sz w:val="24"/>
        </w:rPr>
        <w:t>effects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to layers.</w:t>
      </w:r>
    </w:p>
    <w:p w14:paraId="1885CDA0" w14:textId="77777777" w:rsidR="002640FB" w:rsidRPr="00BE1372" w:rsidRDefault="00000000">
      <w:pPr>
        <w:pStyle w:val="ListParagraph"/>
        <w:numPr>
          <w:ilvl w:val="1"/>
          <w:numId w:val="12"/>
        </w:numPr>
        <w:tabs>
          <w:tab w:val="left" w:pos="913"/>
        </w:tabs>
        <w:ind w:hanging="361"/>
        <w:jc w:val="left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Group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Layers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Organizes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layers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into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groups.</w:t>
      </w:r>
    </w:p>
    <w:p w14:paraId="66C50585" w14:textId="77777777" w:rsidR="002640FB" w:rsidRPr="00BE1372" w:rsidRDefault="00000000">
      <w:pPr>
        <w:pStyle w:val="ListParagraph"/>
        <w:numPr>
          <w:ilvl w:val="1"/>
          <w:numId w:val="12"/>
        </w:numPr>
        <w:tabs>
          <w:tab w:val="left" w:pos="913"/>
        </w:tabs>
        <w:spacing w:before="1"/>
        <w:ind w:hanging="361"/>
        <w:jc w:val="left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Smart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Objects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Embeds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and edits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external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files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non-destructively.</w:t>
      </w:r>
    </w:p>
    <w:p w14:paraId="35A872B6" w14:textId="77777777" w:rsidR="002640FB" w:rsidRPr="00BE1372" w:rsidRDefault="00000000">
      <w:pPr>
        <w:pStyle w:val="ListParagraph"/>
        <w:numPr>
          <w:ilvl w:val="1"/>
          <w:numId w:val="12"/>
        </w:numPr>
        <w:tabs>
          <w:tab w:val="left" w:pos="749"/>
        </w:tabs>
        <w:ind w:left="748" w:hanging="361"/>
        <w:jc w:val="left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Adjustment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Layers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Apply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non-destructive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adjustments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image.</w:t>
      </w:r>
    </w:p>
    <w:p w14:paraId="1A457BA6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1392FDB8" w14:textId="77777777" w:rsidR="00A96927" w:rsidRPr="00BE1372" w:rsidRDefault="00000000" w:rsidP="00BE1372">
      <w:pPr>
        <w:ind w:left="100"/>
        <w:rPr>
          <w:rFonts w:ascii="Tw Cen MT" w:hAnsi="Tw Cen MT"/>
          <w:b/>
          <w:spacing w:val="-3"/>
          <w:sz w:val="24"/>
        </w:rPr>
      </w:pPr>
      <w:r w:rsidRPr="00BE1372">
        <w:rPr>
          <w:rFonts w:ascii="Tw Cen MT" w:hAnsi="Tw Cen MT"/>
          <w:b/>
          <w:sz w:val="24"/>
        </w:rPr>
        <w:t>Filters: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</w:p>
    <w:p w14:paraId="76A54660" w14:textId="3619C18F" w:rsidR="002640FB" w:rsidRPr="00BE1372" w:rsidRDefault="00A96927" w:rsidP="00BE1372">
      <w:pPr>
        <w:ind w:left="100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 xml:space="preserve">      43.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Gaussian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Blur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Applies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blur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effect.</w:t>
      </w:r>
    </w:p>
    <w:p w14:paraId="684F7ECE" w14:textId="77777777" w:rsidR="002640FB" w:rsidRPr="00BE1372" w:rsidRDefault="00000000">
      <w:pPr>
        <w:pStyle w:val="ListParagraph"/>
        <w:numPr>
          <w:ilvl w:val="0"/>
          <w:numId w:val="13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Sharpen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Enhances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sharpness.</w:t>
      </w:r>
    </w:p>
    <w:p w14:paraId="12D3817A" w14:textId="77777777" w:rsidR="002640FB" w:rsidRPr="00BE1372" w:rsidRDefault="00000000">
      <w:pPr>
        <w:pStyle w:val="ListParagraph"/>
        <w:numPr>
          <w:ilvl w:val="0"/>
          <w:numId w:val="13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Noise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Adds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reduces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noise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image.</w:t>
      </w:r>
    </w:p>
    <w:p w14:paraId="3B46C3EE" w14:textId="77777777" w:rsidR="002640FB" w:rsidRPr="00BE1372" w:rsidRDefault="00000000">
      <w:pPr>
        <w:pStyle w:val="ListParagraph"/>
        <w:numPr>
          <w:ilvl w:val="0"/>
          <w:numId w:val="13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Liquify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Distorts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manipulates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elements.</w:t>
      </w:r>
    </w:p>
    <w:p w14:paraId="736F1ACF" w14:textId="77777777" w:rsidR="002640FB" w:rsidRPr="00BE1372" w:rsidRDefault="00000000">
      <w:pPr>
        <w:pStyle w:val="ListParagraph"/>
        <w:numPr>
          <w:ilvl w:val="0"/>
          <w:numId w:val="13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Lens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Correction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Corrects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lens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distortion.</w:t>
      </w:r>
    </w:p>
    <w:p w14:paraId="0DEA02C3" w14:textId="77777777" w:rsidR="002640FB" w:rsidRPr="00BE1372" w:rsidRDefault="00000000">
      <w:pPr>
        <w:pStyle w:val="ListParagraph"/>
        <w:numPr>
          <w:ilvl w:val="0"/>
          <w:numId w:val="13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Many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more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filter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options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Provides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various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creative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corrective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effects.</w:t>
      </w:r>
    </w:p>
    <w:p w14:paraId="6578AA6F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sz w:val="25"/>
        </w:rPr>
      </w:pPr>
    </w:p>
    <w:p w14:paraId="070A0BA6" w14:textId="77777777" w:rsidR="00A96927" w:rsidRPr="00BE1372" w:rsidRDefault="00000000" w:rsidP="00BE1372">
      <w:pPr>
        <w:spacing w:before="1"/>
        <w:ind w:left="100"/>
        <w:rPr>
          <w:rFonts w:ascii="Tw Cen MT" w:hAnsi="Tw Cen MT"/>
          <w:b/>
          <w:spacing w:val="2"/>
          <w:sz w:val="24"/>
        </w:rPr>
      </w:pPr>
      <w:r w:rsidRPr="00BE1372">
        <w:rPr>
          <w:rFonts w:ascii="Tw Cen MT" w:hAnsi="Tw Cen MT"/>
          <w:b/>
          <w:sz w:val="24"/>
        </w:rPr>
        <w:t>3D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Tools: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</w:p>
    <w:p w14:paraId="612F5BFC" w14:textId="5D838F6D" w:rsidR="002640FB" w:rsidRPr="00BE1372" w:rsidRDefault="00A96927" w:rsidP="00BE1372">
      <w:pPr>
        <w:spacing w:before="1"/>
        <w:ind w:left="100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pacing w:val="2"/>
          <w:sz w:val="24"/>
        </w:rPr>
        <w:t xml:space="preserve">      </w:t>
      </w:r>
      <w:r w:rsidRPr="00BE1372">
        <w:rPr>
          <w:rFonts w:ascii="Tw Cen MT" w:hAnsi="Tw Cen MT"/>
          <w:sz w:val="24"/>
        </w:rPr>
        <w:t>49.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3D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Material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Drop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Applies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materials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3D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objects.</w:t>
      </w:r>
    </w:p>
    <w:p w14:paraId="299FFE56" w14:textId="77777777" w:rsidR="002640FB" w:rsidRPr="00BE1372" w:rsidRDefault="00000000">
      <w:pPr>
        <w:pStyle w:val="ListParagraph"/>
        <w:numPr>
          <w:ilvl w:val="0"/>
          <w:numId w:val="14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3D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Rotate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Rotates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3D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objects.</w:t>
      </w:r>
    </w:p>
    <w:p w14:paraId="123AA9B9" w14:textId="77777777" w:rsidR="002640FB" w:rsidRPr="00BE1372" w:rsidRDefault="00000000">
      <w:pPr>
        <w:pStyle w:val="ListParagraph"/>
        <w:numPr>
          <w:ilvl w:val="0"/>
          <w:numId w:val="14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3D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Scale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Scales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3D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objects.</w:t>
      </w:r>
    </w:p>
    <w:p w14:paraId="2D5907C4" w14:textId="77777777" w:rsidR="002640FB" w:rsidRPr="00BE1372" w:rsidRDefault="00000000">
      <w:pPr>
        <w:pStyle w:val="ListParagraph"/>
        <w:numPr>
          <w:ilvl w:val="0"/>
          <w:numId w:val="14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3D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Pan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Moves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 camera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3D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scene.</w:t>
      </w:r>
    </w:p>
    <w:p w14:paraId="4B8BBF8C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0C559D66" w14:textId="77777777" w:rsidR="00A96927" w:rsidRPr="00BE1372" w:rsidRDefault="00000000" w:rsidP="00BE1372">
      <w:pPr>
        <w:spacing w:before="1"/>
        <w:ind w:left="100"/>
        <w:rPr>
          <w:rFonts w:ascii="Tw Cen MT" w:hAnsi="Tw Cen MT"/>
          <w:b/>
          <w:spacing w:val="3"/>
          <w:sz w:val="24"/>
        </w:rPr>
      </w:pPr>
      <w:r w:rsidRPr="00BE1372">
        <w:rPr>
          <w:rFonts w:ascii="Tw Cen MT" w:hAnsi="Tw Cen MT"/>
          <w:b/>
          <w:sz w:val="24"/>
        </w:rPr>
        <w:t>Image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Adjustment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Tools: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</w:p>
    <w:p w14:paraId="4B40336D" w14:textId="07C666D5" w:rsidR="002640FB" w:rsidRPr="00BE1372" w:rsidRDefault="00A96927" w:rsidP="00BE1372">
      <w:pPr>
        <w:spacing w:before="1"/>
        <w:ind w:left="100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pacing w:val="3"/>
          <w:sz w:val="24"/>
        </w:rPr>
        <w:t xml:space="preserve">     </w:t>
      </w:r>
      <w:r w:rsidRPr="00BE1372">
        <w:rPr>
          <w:rFonts w:ascii="Tw Cen MT" w:hAnsi="Tw Cen MT"/>
          <w:sz w:val="24"/>
        </w:rPr>
        <w:t>53.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Levels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Adjusts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brightness,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contrast,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</w:t>
      </w:r>
      <w:r w:rsidRPr="00BE1372">
        <w:rPr>
          <w:rFonts w:ascii="Tw Cen MT" w:hAnsi="Tw Cen MT"/>
          <w:spacing w:val="-9"/>
          <w:sz w:val="24"/>
        </w:rPr>
        <w:t xml:space="preserve"> </w:t>
      </w:r>
      <w:r w:rsidRPr="00BE1372">
        <w:rPr>
          <w:rFonts w:ascii="Tw Cen MT" w:hAnsi="Tw Cen MT"/>
          <w:sz w:val="24"/>
        </w:rPr>
        <w:t>balance.</w:t>
      </w:r>
    </w:p>
    <w:p w14:paraId="543EDBA6" w14:textId="77777777" w:rsidR="002640FB" w:rsidRPr="00BE1372" w:rsidRDefault="00000000">
      <w:pPr>
        <w:pStyle w:val="ListParagraph"/>
        <w:numPr>
          <w:ilvl w:val="0"/>
          <w:numId w:val="15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Curves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Fine-tunes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tonal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adjustments.</w:t>
      </w:r>
    </w:p>
    <w:p w14:paraId="043AD8CE" w14:textId="77777777" w:rsidR="002640FB" w:rsidRPr="00BE1372" w:rsidRDefault="00000000">
      <w:pPr>
        <w:pStyle w:val="ListParagraph"/>
        <w:numPr>
          <w:ilvl w:val="0"/>
          <w:numId w:val="15"/>
        </w:numPr>
        <w:tabs>
          <w:tab w:val="left" w:pos="821"/>
        </w:tabs>
        <w:spacing w:before="36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Brightness/Contrast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Modifies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brightness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and contrast.</w:t>
      </w:r>
    </w:p>
    <w:p w14:paraId="5EBA1FEC" w14:textId="77777777" w:rsidR="002640FB" w:rsidRPr="00BE1372" w:rsidRDefault="00000000">
      <w:pPr>
        <w:pStyle w:val="ListParagraph"/>
        <w:numPr>
          <w:ilvl w:val="0"/>
          <w:numId w:val="15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Hue/Saturation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Changes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hue and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saturation.</w:t>
      </w:r>
    </w:p>
    <w:p w14:paraId="0DF8A987" w14:textId="77777777" w:rsidR="002640FB" w:rsidRPr="00BE1372" w:rsidRDefault="00000000">
      <w:pPr>
        <w:pStyle w:val="ListParagraph"/>
        <w:numPr>
          <w:ilvl w:val="0"/>
          <w:numId w:val="15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Color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Balance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Adjusts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balance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colors.</w:t>
      </w:r>
    </w:p>
    <w:p w14:paraId="7BB23AE7" w14:textId="77777777" w:rsidR="002640FB" w:rsidRPr="00BE1372" w:rsidRDefault="00000000">
      <w:pPr>
        <w:pStyle w:val="ListParagraph"/>
        <w:numPr>
          <w:ilvl w:val="0"/>
          <w:numId w:val="15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Vibrance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Increases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intensity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muted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colors.</w:t>
      </w:r>
    </w:p>
    <w:p w14:paraId="7F8A9E22" w14:textId="77777777" w:rsidR="002640FB" w:rsidRPr="00BE1372" w:rsidRDefault="002640FB" w:rsidP="00BE1372">
      <w:pPr>
        <w:pStyle w:val="BodyText"/>
        <w:spacing w:before="10"/>
        <w:rPr>
          <w:rFonts w:ascii="Tw Cen MT" w:hAnsi="Tw Cen MT"/>
        </w:rPr>
      </w:pPr>
    </w:p>
    <w:p w14:paraId="46BA6CF0" w14:textId="77777777" w:rsidR="00A96927" w:rsidRPr="00BE1372" w:rsidRDefault="00000000" w:rsidP="00BE1372">
      <w:pPr>
        <w:ind w:left="100"/>
        <w:rPr>
          <w:rFonts w:ascii="Tw Cen MT" w:hAnsi="Tw Cen MT"/>
          <w:b/>
          <w:spacing w:val="3"/>
          <w:sz w:val="24"/>
        </w:rPr>
      </w:pPr>
      <w:r w:rsidRPr="00BE1372">
        <w:rPr>
          <w:rFonts w:ascii="Tw Cen MT" w:hAnsi="Tw Cen MT"/>
          <w:b/>
          <w:sz w:val="24"/>
        </w:rPr>
        <w:t>Navigation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Tools: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</w:p>
    <w:p w14:paraId="03E1860D" w14:textId="7A5660D1" w:rsidR="002640FB" w:rsidRPr="00BE1372" w:rsidRDefault="00A96927" w:rsidP="00BE1372">
      <w:pPr>
        <w:ind w:left="100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pacing w:val="3"/>
          <w:sz w:val="24"/>
        </w:rPr>
        <w:t xml:space="preserve">      </w:t>
      </w:r>
      <w:r w:rsidRPr="00BE1372">
        <w:rPr>
          <w:rFonts w:ascii="Tw Cen MT" w:hAnsi="Tw Cen MT"/>
          <w:sz w:val="24"/>
        </w:rPr>
        <w:t>59.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Hand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Drags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the image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when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zoomed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in.</w:t>
      </w:r>
    </w:p>
    <w:p w14:paraId="21C5FD4E" w14:textId="77777777" w:rsidR="002640FB" w:rsidRPr="00BE1372" w:rsidRDefault="00000000" w:rsidP="00BE1372">
      <w:pPr>
        <w:pStyle w:val="BodyText"/>
        <w:spacing w:before="1"/>
        <w:ind w:left="460"/>
        <w:rPr>
          <w:rFonts w:ascii="Tw Cen MT" w:hAnsi="Tw Cen MT"/>
        </w:rPr>
      </w:pPr>
      <w:r w:rsidRPr="00BE1372">
        <w:rPr>
          <w:rFonts w:ascii="Tw Cen MT" w:hAnsi="Tw Cen MT"/>
        </w:rPr>
        <w:t>60.</w:t>
      </w:r>
      <w:r w:rsidRPr="00BE1372">
        <w:rPr>
          <w:rFonts w:ascii="Tw Cen MT" w:hAnsi="Tw Cen MT"/>
          <w:spacing w:val="3"/>
        </w:rPr>
        <w:t xml:space="preserve"> </w:t>
      </w:r>
      <w:r w:rsidRPr="00BE1372">
        <w:rPr>
          <w:rFonts w:ascii="Tw Cen MT" w:hAnsi="Tw Cen MT"/>
          <w:b/>
        </w:rPr>
        <w:t>Zoom Tool</w:t>
      </w:r>
      <w:r w:rsidRPr="00BE1372">
        <w:rPr>
          <w:rFonts w:ascii="Tw Cen MT" w:hAnsi="Tw Cen MT"/>
        </w:rPr>
        <w:t>: Zooms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in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and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out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of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the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image.</w:t>
      </w:r>
    </w:p>
    <w:p w14:paraId="439362B1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7D7F7665" w14:textId="77777777" w:rsidR="00A96927" w:rsidRPr="00BE1372" w:rsidRDefault="00000000" w:rsidP="00BE1372">
      <w:pPr>
        <w:ind w:left="100"/>
        <w:rPr>
          <w:rFonts w:ascii="Tw Cen MT" w:hAnsi="Tw Cen MT"/>
          <w:b/>
          <w:spacing w:val="-1"/>
          <w:sz w:val="24"/>
        </w:rPr>
      </w:pPr>
      <w:r w:rsidRPr="00BE1372">
        <w:rPr>
          <w:rFonts w:ascii="Tw Cen MT" w:hAnsi="Tw Cen MT"/>
          <w:b/>
          <w:sz w:val="24"/>
        </w:rPr>
        <w:t>Path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Tools: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</w:p>
    <w:p w14:paraId="083DF37A" w14:textId="7DB56112" w:rsidR="002640FB" w:rsidRPr="00BE1372" w:rsidRDefault="00A96927" w:rsidP="00BE1372">
      <w:pPr>
        <w:ind w:left="100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pacing w:val="-1"/>
          <w:sz w:val="24"/>
        </w:rPr>
        <w:t xml:space="preserve">      </w:t>
      </w:r>
      <w:r w:rsidRPr="00BE1372">
        <w:rPr>
          <w:rFonts w:ascii="Tw Cen MT" w:hAnsi="Tw Cen MT"/>
          <w:sz w:val="24"/>
        </w:rPr>
        <w:t>61.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Path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Selection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manipulates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vector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paths.</w:t>
      </w:r>
    </w:p>
    <w:p w14:paraId="0E8BB6E0" w14:textId="77777777" w:rsidR="002640FB" w:rsidRPr="00BE1372" w:rsidRDefault="00000000" w:rsidP="00BE1372">
      <w:pPr>
        <w:ind w:left="460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62.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Direct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Selection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Edits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anchor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points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handles.</w:t>
      </w:r>
    </w:p>
    <w:p w14:paraId="20F35C42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sz w:val="25"/>
        </w:rPr>
      </w:pPr>
    </w:p>
    <w:p w14:paraId="3DF34D7E" w14:textId="77777777" w:rsidR="00A96927" w:rsidRPr="00BE1372" w:rsidRDefault="00000000" w:rsidP="00BE1372">
      <w:pPr>
        <w:spacing w:before="1"/>
        <w:ind w:left="100"/>
        <w:rPr>
          <w:rFonts w:ascii="Tw Cen MT" w:hAnsi="Tw Cen MT"/>
          <w:b/>
          <w:spacing w:val="2"/>
          <w:sz w:val="24"/>
        </w:rPr>
      </w:pPr>
      <w:r w:rsidRPr="00BE1372">
        <w:rPr>
          <w:rFonts w:ascii="Tw Cen MT" w:hAnsi="Tw Cen MT"/>
          <w:b/>
          <w:sz w:val="24"/>
        </w:rPr>
        <w:t>Measurement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Tools: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</w:p>
    <w:p w14:paraId="33272240" w14:textId="05101E7B" w:rsidR="002640FB" w:rsidRPr="00BE1372" w:rsidRDefault="00A96927" w:rsidP="00BE1372">
      <w:pPr>
        <w:spacing w:before="1"/>
        <w:ind w:left="100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pacing w:val="2"/>
          <w:sz w:val="24"/>
        </w:rPr>
        <w:t xml:space="preserve">      </w:t>
      </w:r>
      <w:r w:rsidRPr="00BE1372">
        <w:rPr>
          <w:rFonts w:ascii="Tw Cen MT" w:hAnsi="Tw Cen MT"/>
          <w:sz w:val="24"/>
        </w:rPr>
        <w:t>63.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Ruler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Measures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distances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angles.</w:t>
      </w:r>
    </w:p>
    <w:p w14:paraId="2F9AE804" w14:textId="77777777" w:rsidR="002640FB" w:rsidRPr="00BE1372" w:rsidRDefault="00000000" w:rsidP="00BE1372">
      <w:pPr>
        <w:pStyle w:val="BodyText"/>
        <w:ind w:left="460"/>
        <w:rPr>
          <w:rFonts w:ascii="Tw Cen MT" w:hAnsi="Tw Cen MT"/>
        </w:rPr>
      </w:pPr>
      <w:r w:rsidRPr="00BE1372">
        <w:rPr>
          <w:rFonts w:ascii="Tw Cen MT" w:hAnsi="Tw Cen MT"/>
        </w:rPr>
        <w:t>64.</w:t>
      </w:r>
      <w:r w:rsidRPr="00BE1372">
        <w:rPr>
          <w:rFonts w:ascii="Tw Cen MT" w:hAnsi="Tw Cen MT"/>
          <w:spacing w:val="3"/>
        </w:rPr>
        <w:t xml:space="preserve"> </w:t>
      </w:r>
      <w:r w:rsidRPr="00BE1372">
        <w:rPr>
          <w:rFonts w:ascii="Tw Cen MT" w:hAnsi="Tw Cen MT"/>
          <w:b/>
        </w:rPr>
        <w:t>Count Tool</w:t>
      </w:r>
      <w:r w:rsidRPr="00BE1372">
        <w:rPr>
          <w:rFonts w:ascii="Tw Cen MT" w:hAnsi="Tw Cen MT"/>
        </w:rPr>
        <w:t>: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Counts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items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or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marks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in</w:t>
      </w:r>
      <w:r w:rsidRPr="00BE1372">
        <w:rPr>
          <w:rFonts w:ascii="Tw Cen MT" w:hAnsi="Tw Cen MT"/>
          <w:spacing w:val="2"/>
        </w:rPr>
        <w:t xml:space="preserve"> </w:t>
      </w:r>
      <w:r w:rsidRPr="00BE1372">
        <w:rPr>
          <w:rFonts w:ascii="Tw Cen MT" w:hAnsi="Tw Cen MT"/>
        </w:rPr>
        <w:t>the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image.</w:t>
      </w:r>
    </w:p>
    <w:p w14:paraId="64C3B033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552DC1B7" w14:textId="77777777" w:rsidR="00A96927" w:rsidRPr="00BE1372" w:rsidRDefault="00000000" w:rsidP="00BE1372">
      <w:pPr>
        <w:ind w:left="100"/>
        <w:rPr>
          <w:rFonts w:ascii="Tw Cen MT" w:hAnsi="Tw Cen MT"/>
          <w:b/>
          <w:spacing w:val="3"/>
          <w:sz w:val="24"/>
        </w:rPr>
      </w:pPr>
      <w:r w:rsidRPr="00BE1372">
        <w:rPr>
          <w:rFonts w:ascii="Tw Cen MT" w:hAnsi="Tw Cen MT"/>
          <w:b/>
          <w:sz w:val="24"/>
        </w:rPr>
        <w:t>File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Handling: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</w:p>
    <w:p w14:paraId="424B910F" w14:textId="05CE28D4" w:rsidR="002640FB" w:rsidRPr="00BE1372" w:rsidRDefault="00A96927" w:rsidP="00BE1372">
      <w:pPr>
        <w:ind w:left="100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pacing w:val="3"/>
          <w:sz w:val="24"/>
        </w:rPr>
        <w:t xml:space="preserve">       </w:t>
      </w:r>
      <w:r w:rsidRPr="00BE1372">
        <w:rPr>
          <w:rFonts w:ascii="Tw Cen MT" w:hAnsi="Tw Cen MT"/>
          <w:sz w:val="24"/>
        </w:rPr>
        <w:t>65.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New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Creates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new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document.</w:t>
      </w:r>
    </w:p>
    <w:p w14:paraId="33051E0F" w14:textId="77777777" w:rsidR="002640FB" w:rsidRPr="00BE1372" w:rsidRDefault="00000000">
      <w:pPr>
        <w:pStyle w:val="ListParagraph"/>
        <w:numPr>
          <w:ilvl w:val="0"/>
          <w:numId w:val="16"/>
        </w:numPr>
        <w:tabs>
          <w:tab w:val="left" w:pos="893"/>
        </w:tabs>
        <w:ind w:hanging="361"/>
        <w:jc w:val="left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Open</w:t>
      </w:r>
      <w:r w:rsidRPr="00BE1372">
        <w:rPr>
          <w:rFonts w:ascii="Tw Cen MT" w:hAnsi="Tw Cen MT"/>
          <w:sz w:val="24"/>
        </w:rPr>
        <w:t>: Opens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an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existing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document.</w:t>
      </w:r>
    </w:p>
    <w:p w14:paraId="75152BB5" w14:textId="1AB2C20B" w:rsidR="002640FB" w:rsidRPr="00BE1372" w:rsidRDefault="00000000">
      <w:pPr>
        <w:pStyle w:val="ListParagraph"/>
        <w:numPr>
          <w:ilvl w:val="0"/>
          <w:numId w:val="16"/>
        </w:numPr>
        <w:tabs>
          <w:tab w:val="left" w:pos="1001"/>
        </w:tabs>
        <w:spacing w:before="2"/>
        <w:ind w:left="1000" w:hanging="361"/>
        <w:jc w:val="left"/>
        <w:rPr>
          <w:rFonts w:ascii="Tw Cen MT" w:hAnsi="Tw Cen MT"/>
          <w:sz w:val="25"/>
        </w:rPr>
      </w:pPr>
      <w:r w:rsidRPr="00BE1372">
        <w:rPr>
          <w:rFonts w:ascii="Tw Cen MT" w:hAnsi="Tw Cen MT"/>
          <w:b/>
          <w:sz w:val="24"/>
        </w:rPr>
        <w:t>Save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Saves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 current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document.</w:t>
      </w:r>
    </w:p>
    <w:p w14:paraId="0F88FC84" w14:textId="364D55E4" w:rsidR="002640FB" w:rsidRPr="00BE1372" w:rsidRDefault="00000000">
      <w:pPr>
        <w:pStyle w:val="ListParagraph"/>
        <w:numPr>
          <w:ilvl w:val="0"/>
          <w:numId w:val="16"/>
        </w:numPr>
        <w:tabs>
          <w:tab w:val="left" w:pos="1001"/>
        </w:tabs>
        <w:spacing w:before="2"/>
        <w:ind w:left="1000" w:hanging="361"/>
        <w:jc w:val="left"/>
        <w:rPr>
          <w:rFonts w:ascii="Tw Cen MT" w:hAnsi="Tw Cen MT"/>
          <w:sz w:val="25"/>
        </w:rPr>
      </w:pPr>
      <w:r w:rsidRPr="00BE1372">
        <w:rPr>
          <w:rFonts w:ascii="Tw Cen MT" w:hAnsi="Tw Cen MT"/>
          <w:b/>
          <w:sz w:val="24"/>
        </w:rPr>
        <w:t>Save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As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Saves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document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with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new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name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format.</w:t>
      </w:r>
    </w:p>
    <w:p w14:paraId="154C19F0" w14:textId="77777777" w:rsidR="002640FB" w:rsidRPr="00BE1372" w:rsidRDefault="00000000">
      <w:pPr>
        <w:pStyle w:val="ListParagraph"/>
        <w:numPr>
          <w:ilvl w:val="0"/>
          <w:numId w:val="16"/>
        </w:numPr>
        <w:tabs>
          <w:tab w:val="left" w:pos="1001"/>
        </w:tabs>
        <w:ind w:left="1000" w:hanging="361"/>
        <w:jc w:val="left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Export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Exports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document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web or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other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purposes.</w:t>
      </w:r>
    </w:p>
    <w:p w14:paraId="238BD8B1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1823E723" w14:textId="77777777" w:rsidR="00A96927" w:rsidRPr="00BE1372" w:rsidRDefault="00000000" w:rsidP="00BE1372">
      <w:pPr>
        <w:ind w:left="100"/>
        <w:rPr>
          <w:rFonts w:ascii="Tw Cen MT" w:hAnsi="Tw Cen MT"/>
          <w:b/>
          <w:spacing w:val="2"/>
          <w:sz w:val="24"/>
        </w:rPr>
      </w:pPr>
      <w:r w:rsidRPr="00BE1372">
        <w:rPr>
          <w:rFonts w:ascii="Tw Cen MT" w:hAnsi="Tw Cen MT"/>
          <w:b/>
          <w:sz w:val="24"/>
        </w:rPr>
        <w:lastRenderedPageBreak/>
        <w:t>View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Options: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</w:p>
    <w:p w14:paraId="4704C33C" w14:textId="5EE1FA0A" w:rsidR="002640FB" w:rsidRPr="00BE1372" w:rsidRDefault="00A96927" w:rsidP="00BE1372">
      <w:pPr>
        <w:ind w:left="100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pacing w:val="2"/>
          <w:sz w:val="24"/>
        </w:rPr>
        <w:t xml:space="preserve">      </w:t>
      </w:r>
      <w:r w:rsidRPr="00BE1372">
        <w:rPr>
          <w:rFonts w:ascii="Tw Cen MT" w:hAnsi="Tw Cen MT"/>
          <w:sz w:val="24"/>
        </w:rPr>
        <w:t>70.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Grids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and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Guides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Shows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grids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and guides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alignment.</w:t>
      </w:r>
    </w:p>
    <w:p w14:paraId="74536DA4" w14:textId="77777777" w:rsidR="002640FB" w:rsidRPr="00BE1372" w:rsidRDefault="00000000" w:rsidP="00BE1372">
      <w:pPr>
        <w:pStyle w:val="BodyText"/>
        <w:spacing w:before="1"/>
        <w:ind w:left="460"/>
        <w:rPr>
          <w:rFonts w:ascii="Tw Cen MT" w:hAnsi="Tw Cen MT"/>
        </w:rPr>
      </w:pPr>
      <w:r w:rsidRPr="00BE1372">
        <w:rPr>
          <w:rFonts w:ascii="Tw Cen MT" w:hAnsi="Tw Cen MT"/>
        </w:rPr>
        <w:t>71.</w:t>
      </w:r>
      <w:r w:rsidRPr="00BE1372">
        <w:rPr>
          <w:rFonts w:ascii="Tw Cen MT" w:hAnsi="Tw Cen MT"/>
          <w:spacing w:val="2"/>
        </w:rPr>
        <w:t xml:space="preserve"> </w:t>
      </w:r>
      <w:r w:rsidRPr="00BE1372">
        <w:rPr>
          <w:rFonts w:ascii="Tw Cen MT" w:hAnsi="Tw Cen MT"/>
          <w:b/>
        </w:rPr>
        <w:t>Rulers</w:t>
      </w:r>
      <w:r w:rsidRPr="00BE1372">
        <w:rPr>
          <w:rFonts w:ascii="Tw Cen MT" w:hAnsi="Tw Cen MT"/>
        </w:rPr>
        <w:t>: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Provides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rulers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for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measurements.</w:t>
      </w:r>
    </w:p>
    <w:p w14:paraId="3FA22BBB" w14:textId="77777777" w:rsidR="002640FB" w:rsidRPr="00BE1372" w:rsidRDefault="002640FB" w:rsidP="00BE1372">
      <w:pPr>
        <w:pStyle w:val="BodyText"/>
        <w:rPr>
          <w:rFonts w:ascii="Tw Cen MT" w:hAnsi="Tw Cen MT"/>
          <w:sz w:val="20"/>
        </w:rPr>
      </w:pPr>
    </w:p>
    <w:p w14:paraId="5046628F" w14:textId="77777777" w:rsidR="002640FB" w:rsidRPr="00BE1372" w:rsidRDefault="00000000" w:rsidP="00BE1372">
      <w:pPr>
        <w:pStyle w:val="Heading1"/>
        <w:spacing w:before="175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Performing</w:t>
      </w:r>
      <w:r w:rsidRPr="00BE1372">
        <w:rPr>
          <w:rFonts w:ascii="Tw Cen MT" w:hAnsi="Tw Cen MT"/>
          <w:spacing w:val="-6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document</w:t>
      </w:r>
      <w:r w:rsidRPr="00BE1372">
        <w:rPr>
          <w:rFonts w:ascii="Tw Cen MT" w:hAnsi="Tw Cen MT"/>
          <w:spacing w:val="-3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pre-set</w:t>
      </w:r>
    </w:p>
    <w:p w14:paraId="373FDF04" w14:textId="77777777" w:rsidR="002640FB" w:rsidRPr="00BE1372" w:rsidRDefault="002640FB" w:rsidP="00BE1372">
      <w:pPr>
        <w:pStyle w:val="BodyText"/>
        <w:spacing w:before="10"/>
        <w:rPr>
          <w:rFonts w:ascii="Tw Cen MT" w:hAnsi="Tw Cen MT"/>
          <w:b/>
        </w:rPr>
      </w:pPr>
    </w:p>
    <w:p w14:paraId="285B78D7" w14:textId="77777777" w:rsidR="002640FB" w:rsidRPr="00BE1372" w:rsidRDefault="00000000" w:rsidP="00BE1372">
      <w:pPr>
        <w:pStyle w:val="BodyText"/>
        <w:spacing w:line="360" w:lineRule="auto"/>
        <w:ind w:left="100" w:right="953"/>
        <w:rPr>
          <w:rFonts w:ascii="Tw Cen MT" w:hAnsi="Tw Cen MT"/>
        </w:rPr>
      </w:pPr>
      <w:r w:rsidRPr="00BE1372">
        <w:rPr>
          <w:rFonts w:ascii="Tw Cen MT" w:hAnsi="Tw Cen MT"/>
        </w:rPr>
        <w:t>In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Adobe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Photoshop,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a</w:t>
      </w:r>
      <w:r w:rsidRPr="00BE1372">
        <w:rPr>
          <w:rFonts w:ascii="Tw Cen MT" w:hAnsi="Tw Cen MT"/>
          <w:spacing w:val="3"/>
        </w:rPr>
        <w:t xml:space="preserve"> </w:t>
      </w:r>
      <w:r w:rsidRPr="00BE1372">
        <w:rPr>
          <w:rFonts w:ascii="Tw Cen MT" w:hAnsi="Tw Cen MT"/>
          <w:b/>
        </w:rPr>
        <w:t>document</w:t>
      </w:r>
      <w:r w:rsidRPr="00BE1372">
        <w:rPr>
          <w:rFonts w:ascii="Tw Cen MT" w:hAnsi="Tw Cen MT"/>
          <w:b/>
          <w:spacing w:val="-1"/>
        </w:rPr>
        <w:t xml:space="preserve"> </w:t>
      </w:r>
      <w:r w:rsidRPr="00BE1372">
        <w:rPr>
          <w:rFonts w:ascii="Tw Cen MT" w:hAnsi="Tw Cen MT"/>
          <w:b/>
        </w:rPr>
        <w:t xml:space="preserve">preset </w:t>
      </w:r>
      <w:r w:rsidRPr="00BE1372">
        <w:rPr>
          <w:rFonts w:ascii="Tw Cen MT" w:hAnsi="Tw Cen MT"/>
        </w:rPr>
        <w:t>is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a predefined set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of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parameters</w:t>
      </w:r>
      <w:r w:rsidRPr="00BE1372">
        <w:rPr>
          <w:rFonts w:ascii="Tw Cen MT" w:hAnsi="Tw Cen MT"/>
          <w:spacing w:val="-7"/>
        </w:rPr>
        <w:t xml:space="preserve"> </w:t>
      </w:r>
      <w:r w:rsidRPr="00BE1372">
        <w:rPr>
          <w:rFonts w:ascii="Tw Cen MT" w:hAnsi="Tw Cen MT"/>
        </w:rPr>
        <w:t>and settings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that</w:t>
      </w:r>
      <w:r w:rsidRPr="00BE1372">
        <w:rPr>
          <w:rFonts w:ascii="Tw Cen MT" w:hAnsi="Tw Cen MT"/>
          <w:spacing w:val="-51"/>
        </w:rPr>
        <w:t xml:space="preserve"> </w:t>
      </w:r>
      <w:r w:rsidRPr="00BE1372">
        <w:rPr>
          <w:rFonts w:ascii="Tw Cen MT" w:hAnsi="Tw Cen MT"/>
        </w:rPr>
        <w:t>determine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the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initial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characteristics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of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a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new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document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when</w:t>
      </w:r>
      <w:r w:rsidRPr="00BE1372">
        <w:rPr>
          <w:rFonts w:ascii="Tw Cen MT" w:hAnsi="Tw Cen MT"/>
          <w:spacing w:val="2"/>
        </w:rPr>
        <w:t xml:space="preserve"> </w:t>
      </w:r>
      <w:r w:rsidRPr="00BE1372">
        <w:rPr>
          <w:rFonts w:ascii="Tw Cen MT" w:hAnsi="Tw Cen MT"/>
        </w:rPr>
        <w:t>you</w:t>
      </w:r>
      <w:r w:rsidRPr="00BE1372">
        <w:rPr>
          <w:rFonts w:ascii="Tw Cen MT" w:hAnsi="Tw Cen MT"/>
          <w:spacing w:val="2"/>
        </w:rPr>
        <w:t xml:space="preserve"> </w:t>
      </w:r>
      <w:r w:rsidRPr="00BE1372">
        <w:rPr>
          <w:rFonts w:ascii="Tw Cen MT" w:hAnsi="Tw Cen MT"/>
        </w:rPr>
        <w:t>create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it.</w:t>
      </w:r>
    </w:p>
    <w:p w14:paraId="6A48DD0A" w14:textId="77777777" w:rsidR="002640FB" w:rsidRPr="00BE1372" w:rsidRDefault="00000000" w:rsidP="00BE1372">
      <w:pPr>
        <w:pStyle w:val="BodyText"/>
        <w:spacing w:before="36" w:line="360" w:lineRule="auto"/>
        <w:ind w:left="100" w:right="953"/>
        <w:rPr>
          <w:rFonts w:ascii="Tw Cen MT" w:hAnsi="Tw Cen MT"/>
        </w:rPr>
      </w:pPr>
      <w:r w:rsidRPr="00BE1372">
        <w:rPr>
          <w:rFonts w:ascii="Tw Cen MT" w:hAnsi="Tw Cen MT"/>
          <w:b/>
        </w:rPr>
        <w:t>Document</w:t>
      </w:r>
      <w:r w:rsidRPr="00BE1372">
        <w:rPr>
          <w:rFonts w:ascii="Tw Cen MT" w:hAnsi="Tw Cen MT"/>
          <w:b/>
          <w:spacing w:val="-1"/>
        </w:rPr>
        <w:t xml:space="preserve"> </w:t>
      </w:r>
      <w:r w:rsidRPr="00BE1372">
        <w:rPr>
          <w:rFonts w:ascii="Tw Cen MT" w:hAnsi="Tw Cen MT"/>
          <w:b/>
        </w:rPr>
        <w:t xml:space="preserve">presets </w:t>
      </w:r>
      <w:r w:rsidRPr="00BE1372">
        <w:rPr>
          <w:rFonts w:ascii="Tw Cen MT" w:hAnsi="Tw Cen MT"/>
        </w:rPr>
        <w:t>are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designed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to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streamline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the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process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of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creating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new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projects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by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allowing</w:t>
      </w:r>
      <w:r w:rsidRPr="00BE1372">
        <w:rPr>
          <w:rFonts w:ascii="Tw Cen MT" w:hAnsi="Tw Cen MT"/>
          <w:spacing w:val="-51"/>
        </w:rPr>
        <w:t xml:space="preserve"> </w:t>
      </w:r>
      <w:r w:rsidRPr="00BE1372">
        <w:rPr>
          <w:rFonts w:ascii="Tw Cen MT" w:hAnsi="Tw Cen MT"/>
        </w:rPr>
        <w:t>you to quickly select a set of specifications that match a specific use case or output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requirement.</w:t>
      </w:r>
    </w:p>
    <w:p w14:paraId="0854C9F6" w14:textId="77777777" w:rsidR="002640FB" w:rsidRPr="00BE1372" w:rsidRDefault="00000000" w:rsidP="00BE1372">
      <w:pPr>
        <w:pStyle w:val="Heading1"/>
        <w:spacing w:before="162"/>
        <w:rPr>
          <w:rFonts w:ascii="Tw Cen MT" w:hAnsi="Tw Cen MT"/>
        </w:rPr>
      </w:pPr>
      <w:r w:rsidRPr="00BE1372">
        <w:rPr>
          <w:rFonts w:ascii="Tw Cen MT" w:hAnsi="Tw Cen MT"/>
        </w:rPr>
        <w:t>Here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are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the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key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components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of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a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document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preset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in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Adobe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Photoshop:</w:t>
      </w:r>
    </w:p>
    <w:p w14:paraId="37D4A97A" w14:textId="77777777" w:rsidR="002640FB" w:rsidRPr="00BE1372" w:rsidRDefault="002640FB" w:rsidP="00BE1372">
      <w:pPr>
        <w:pStyle w:val="BodyText"/>
        <w:spacing w:before="10"/>
        <w:rPr>
          <w:rFonts w:ascii="Tw Cen MT" w:hAnsi="Tw Cen MT"/>
          <w:b/>
        </w:rPr>
      </w:pPr>
    </w:p>
    <w:p w14:paraId="74766F41" w14:textId="77777777" w:rsidR="002640FB" w:rsidRPr="00BE1372" w:rsidRDefault="00000000">
      <w:pPr>
        <w:pStyle w:val="ListParagraph"/>
        <w:numPr>
          <w:ilvl w:val="0"/>
          <w:numId w:val="17"/>
        </w:numPr>
        <w:tabs>
          <w:tab w:val="left" w:pos="821"/>
        </w:tabs>
        <w:ind w:right="1322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Name: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descriptive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name for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document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preset,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which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can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help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you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identify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its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purpose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intended use.</w:t>
      </w:r>
    </w:p>
    <w:p w14:paraId="7E970AD1" w14:textId="77777777" w:rsidR="002640FB" w:rsidRPr="00BE1372" w:rsidRDefault="00000000">
      <w:pPr>
        <w:pStyle w:val="ListParagraph"/>
        <w:numPr>
          <w:ilvl w:val="0"/>
          <w:numId w:val="17"/>
        </w:numPr>
        <w:tabs>
          <w:tab w:val="left" w:pos="821"/>
        </w:tabs>
        <w:spacing w:before="161"/>
        <w:ind w:right="898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Size: </w:t>
      </w:r>
      <w:r w:rsidRPr="00BE1372">
        <w:rPr>
          <w:rFonts w:ascii="Tw Cen MT" w:hAnsi="Tw Cen MT"/>
          <w:sz w:val="24"/>
        </w:rPr>
        <w:t xml:space="preserve">The dimensions of the document, specifying </w:t>
      </w:r>
      <w:r w:rsidRPr="00BE1372">
        <w:rPr>
          <w:rFonts w:ascii="Tw Cen MT" w:hAnsi="Tw Cen MT"/>
          <w:b/>
          <w:sz w:val="24"/>
        </w:rPr>
        <w:t xml:space="preserve">its width </w:t>
      </w:r>
      <w:r w:rsidRPr="00BE1372">
        <w:rPr>
          <w:rFonts w:ascii="Tw Cen MT" w:hAnsi="Tw Cen MT"/>
          <w:sz w:val="24"/>
        </w:rPr>
        <w:t xml:space="preserve">and </w:t>
      </w:r>
      <w:r w:rsidRPr="00BE1372">
        <w:rPr>
          <w:rFonts w:ascii="Tw Cen MT" w:hAnsi="Tw Cen MT"/>
          <w:b/>
          <w:sz w:val="24"/>
        </w:rPr>
        <w:t xml:space="preserve">height. </w:t>
      </w:r>
      <w:r w:rsidRPr="00BE1372">
        <w:rPr>
          <w:rFonts w:ascii="Tw Cen MT" w:hAnsi="Tw Cen MT"/>
          <w:sz w:val="24"/>
        </w:rPr>
        <w:t>This can be set in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various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units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such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as</w:t>
      </w:r>
      <w:r w:rsidRPr="00BE1372">
        <w:rPr>
          <w:rFonts w:ascii="Tw Cen MT" w:hAnsi="Tw Cen MT"/>
          <w:spacing w:val="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pixels</w:t>
      </w:r>
      <w:r w:rsidRPr="00BE1372">
        <w:rPr>
          <w:rFonts w:ascii="Tw Cen MT" w:hAnsi="Tw Cen MT"/>
          <w:sz w:val="24"/>
        </w:rPr>
        <w:t xml:space="preserve">, </w:t>
      </w:r>
      <w:r w:rsidRPr="00BE1372">
        <w:rPr>
          <w:rFonts w:ascii="Tw Cen MT" w:hAnsi="Tw Cen MT"/>
          <w:b/>
          <w:sz w:val="24"/>
        </w:rPr>
        <w:t>inches</w:t>
      </w:r>
      <w:r w:rsidRPr="00BE1372">
        <w:rPr>
          <w:rFonts w:ascii="Tw Cen MT" w:hAnsi="Tw Cen MT"/>
          <w:sz w:val="24"/>
        </w:rPr>
        <w:t>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centimeters</w:t>
      </w:r>
      <w:r w:rsidRPr="00BE1372">
        <w:rPr>
          <w:rFonts w:ascii="Tw Cen MT" w:hAnsi="Tw Cen MT"/>
          <w:sz w:val="24"/>
        </w:rPr>
        <w:t>.</w:t>
      </w:r>
    </w:p>
    <w:p w14:paraId="0386FE06" w14:textId="77777777" w:rsidR="002640FB" w:rsidRPr="00BE1372" w:rsidRDefault="00000000">
      <w:pPr>
        <w:pStyle w:val="ListParagraph"/>
        <w:numPr>
          <w:ilvl w:val="0"/>
          <w:numId w:val="17"/>
        </w:numPr>
        <w:tabs>
          <w:tab w:val="left" w:pos="821"/>
        </w:tabs>
        <w:spacing w:before="162"/>
        <w:ind w:right="1002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Resolution: </w:t>
      </w:r>
      <w:r w:rsidRPr="00BE1372">
        <w:rPr>
          <w:rFonts w:ascii="Tw Cen MT" w:hAnsi="Tw Cen MT"/>
          <w:sz w:val="24"/>
        </w:rPr>
        <w:t xml:space="preserve">The number of pixels per inch </w:t>
      </w:r>
      <w:r w:rsidRPr="00BE1372">
        <w:rPr>
          <w:rFonts w:ascii="Tw Cen MT" w:hAnsi="Tw Cen MT"/>
          <w:b/>
          <w:sz w:val="24"/>
        </w:rPr>
        <w:t xml:space="preserve">(PPI) </w:t>
      </w:r>
      <w:r w:rsidRPr="00BE1372">
        <w:rPr>
          <w:rFonts w:ascii="Tw Cen MT" w:hAnsi="Tw Cen MT"/>
          <w:sz w:val="24"/>
        </w:rPr>
        <w:t xml:space="preserve">or dots per inch </w:t>
      </w:r>
      <w:r w:rsidRPr="00BE1372">
        <w:rPr>
          <w:rFonts w:ascii="Tw Cen MT" w:hAnsi="Tw Cen MT"/>
          <w:b/>
          <w:sz w:val="24"/>
        </w:rPr>
        <w:t xml:space="preserve">(DPI) </w:t>
      </w:r>
      <w:r w:rsidRPr="00BE1372">
        <w:rPr>
          <w:rFonts w:ascii="Tw Cen MT" w:hAnsi="Tw Cen MT"/>
          <w:sz w:val="24"/>
        </w:rPr>
        <w:t>in the document.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This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setting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is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crucial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determining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quality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images</w:t>
      </w:r>
      <w:r w:rsidRPr="00BE1372">
        <w:rPr>
          <w:rFonts w:ascii="Tw Cen MT" w:hAnsi="Tw Cen MT"/>
          <w:sz w:val="24"/>
        </w:rPr>
        <w:t>,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especially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print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projects.</w:t>
      </w:r>
    </w:p>
    <w:p w14:paraId="6CCBD6A9" w14:textId="77777777" w:rsidR="002640FB" w:rsidRPr="00BE1372" w:rsidRDefault="00000000">
      <w:pPr>
        <w:pStyle w:val="ListParagraph"/>
        <w:numPr>
          <w:ilvl w:val="0"/>
          <w:numId w:val="17"/>
        </w:numPr>
        <w:tabs>
          <w:tab w:val="left" w:pos="821"/>
        </w:tabs>
        <w:spacing w:before="161"/>
        <w:ind w:right="958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Color Mode: </w:t>
      </w:r>
      <w:r w:rsidRPr="00BE1372">
        <w:rPr>
          <w:rFonts w:ascii="Tw Cen MT" w:hAnsi="Tw Cen MT"/>
          <w:sz w:val="24"/>
        </w:rPr>
        <w:t>The color model used for the document. Common options include RGB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(Red,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Green,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Blue)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digital and web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projects,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CMYK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(Cyan,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Magenta,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Yellow,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Black)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print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projects,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Grayscale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black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white images.</w:t>
      </w:r>
    </w:p>
    <w:p w14:paraId="62F71138" w14:textId="77777777" w:rsidR="002640FB" w:rsidRPr="00BE1372" w:rsidRDefault="00000000">
      <w:pPr>
        <w:pStyle w:val="ListParagraph"/>
        <w:numPr>
          <w:ilvl w:val="0"/>
          <w:numId w:val="17"/>
        </w:numPr>
        <w:tabs>
          <w:tab w:val="left" w:pos="821"/>
        </w:tabs>
        <w:spacing w:before="158"/>
        <w:ind w:right="1108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Color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Profile: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profile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defines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space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characteristics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your document. Different color profiles are suitable for different purposes, such as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Adobe RGB for a broader color range in digital photography or sRGB for consistent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on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web.</w:t>
      </w:r>
    </w:p>
    <w:p w14:paraId="3B5C8D0D" w14:textId="77777777" w:rsidR="002640FB" w:rsidRPr="00BE1372" w:rsidRDefault="00000000">
      <w:pPr>
        <w:pStyle w:val="ListParagraph"/>
        <w:numPr>
          <w:ilvl w:val="0"/>
          <w:numId w:val="17"/>
        </w:numPr>
        <w:tabs>
          <w:tab w:val="left" w:pos="821"/>
        </w:tabs>
        <w:spacing w:before="162"/>
        <w:ind w:right="1234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Pixel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Aspect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Ratio: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Relevant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mainly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video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projects,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this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setting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ensures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that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pixels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are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displayed</w:t>
      </w:r>
      <w:r w:rsidRPr="00BE1372">
        <w:rPr>
          <w:rFonts w:ascii="Tw Cen MT" w:hAnsi="Tw Cen MT"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correctly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non-square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pixel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environments.</w:t>
      </w:r>
    </w:p>
    <w:p w14:paraId="689C014A" w14:textId="77777777" w:rsidR="002640FB" w:rsidRPr="00BE1372" w:rsidRDefault="002640FB" w:rsidP="00BE1372">
      <w:pPr>
        <w:pStyle w:val="BodyText"/>
        <w:spacing w:before="8"/>
        <w:rPr>
          <w:rFonts w:ascii="Tw Cen MT" w:hAnsi="Tw Cen MT"/>
          <w:sz w:val="8"/>
        </w:rPr>
      </w:pPr>
    </w:p>
    <w:p w14:paraId="43EA5E5B" w14:textId="77777777" w:rsidR="002640FB" w:rsidRPr="00BE1372" w:rsidRDefault="00000000" w:rsidP="00BE1372">
      <w:pPr>
        <w:pStyle w:val="Heading1"/>
        <w:spacing w:before="52"/>
        <w:ind w:left="820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Import</w:t>
      </w:r>
      <w:r w:rsidRPr="00BE1372">
        <w:rPr>
          <w:rFonts w:ascii="Tw Cen MT" w:hAnsi="Tw Cen MT"/>
          <w:spacing w:val="-1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a</w:t>
      </w:r>
      <w:r w:rsidRPr="00BE1372">
        <w:rPr>
          <w:rFonts w:ascii="Tw Cen MT" w:hAnsi="Tw Cen MT"/>
          <w:spacing w:val="-1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photo</w:t>
      </w:r>
    </w:p>
    <w:p w14:paraId="5F43FBDA" w14:textId="77777777" w:rsidR="002640FB" w:rsidRPr="00BE1372" w:rsidRDefault="00000000" w:rsidP="00BE1372">
      <w:pPr>
        <w:ind w:left="100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In Adobe Photoshop,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you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can</w:t>
      </w:r>
      <w:r w:rsidRPr="00BE1372">
        <w:rPr>
          <w:rFonts w:ascii="Tw Cen MT" w:hAnsi="Tw Cen MT"/>
          <w:b/>
          <w:spacing w:val="-6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import a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photo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in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several ways</w:t>
      </w:r>
      <w:r w:rsidRPr="00BE1372">
        <w:rPr>
          <w:rFonts w:ascii="Tw Cen MT" w:hAnsi="Tw Cen MT"/>
          <w:sz w:val="24"/>
        </w:rPr>
        <w:t>,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including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using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the:</w:t>
      </w:r>
    </w:p>
    <w:p w14:paraId="02FDF5A7" w14:textId="77777777" w:rsidR="002640FB" w:rsidRPr="00BE1372" w:rsidRDefault="00000000">
      <w:pPr>
        <w:pStyle w:val="ListParagraph"/>
        <w:numPr>
          <w:ilvl w:val="0"/>
          <w:numId w:val="18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"Place"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command</w:t>
      </w:r>
    </w:p>
    <w:p w14:paraId="63C5CA81" w14:textId="77777777" w:rsidR="002640FB" w:rsidRPr="00BE1372" w:rsidRDefault="00000000">
      <w:pPr>
        <w:pStyle w:val="ListParagraph"/>
        <w:numPr>
          <w:ilvl w:val="0"/>
          <w:numId w:val="18"/>
        </w:numPr>
        <w:tabs>
          <w:tab w:val="left" w:pos="821"/>
        </w:tabs>
        <w:spacing w:before="147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Dragging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dropping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into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workspace,</w:t>
      </w:r>
    </w:p>
    <w:p w14:paraId="35F6919B" w14:textId="77777777" w:rsidR="002640FB" w:rsidRPr="00BE1372" w:rsidRDefault="00000000">
      <w:pPr>
        <w:pStyle w:val="ListParagraph"/>
        <w:numPr>
          <w:ilvl w:val="0"/>
          <w:numId w:val="18"/>
        </w:numPr>
        <w:tabs>
          <w:tab w:val="left" w:pos="821"/>
        </w:tabs>
        <w:spacing w:before="147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Using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importation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workflow.</w:t>
      </w:r>
    </w:p>
    <w:p w14:paraId="664C7D2F" w14:textId="77777777" w:rsidR="002640FB" w:rsidRPr="00BE1372" w:rsidRDefault="00000000">
      <w:pPr>
        <w:pStyle w:val="Heading1"/>
        <w:numPr>
          <w:ilvl w:val="0"/>
          <w:numId w:val="19"/>
        </w:numPr>
        <w:tabs>
          <w:tab w:val="left" w:pos="341"/>
        </w:tabs>
        <w:spacing w:before="36"/>
        <w:ind w:hanging="241"/>
        <w:rPr>
          <w:rFonts w:ascii="Tw Cen MT" w:hAnsi="Tw Cen MT"/>
        </w:rPr>
      </w:pPr>
      <w:r w:rsidRPr="00BE1372">
        <w:rPr>
          <w:rFonts w:ascii="Tw Cen MT" w:hAnsi="Tw Cen MT"/>
        </w:rPr>
        <w:t>Using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"Place"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Command:</w:t>
      </w:r>
    </w:p>
    <w:p w14:paraId="1F6B6DFC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b/>
          <w:sz w:val="25"/>
        </w:rPr>
      </w:pPr>
    </w:p>
    <w:p w14:paraId="77672453" w14:textId="77777777" w:rsidR="002640FB" w:rsidRPr="00BE1372" w:rsidRDefault="00000000" w:rsidP="00BE1372">
      <w:pPr>
        <w:ind w:left="100"/>
        <w:rPr>
          <w:rFonts w:ascii="Tw Cen MT" w:hAnsi="Tw Cen MT"/>
          <w:b/>
          <w:sz w:val="24"/>
        </w:rPr>
      </w:pPr>
      <w:r w:rsidRPr="00BE1372">
        <w:rPr>
          <w:rFonts w:ascii="Tw Cen MT" w:hAnsi="Tw Cen MT"/>
          <w:b/>
          <w:sz w:val="24"/>
        </w:rPr>
        <w:t>Step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1: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Open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Photoshop</w:t>
      </w:r>
    </w:p>
    <w:p w14:paraId="4AE984CE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7B98A807" w14:textId="77777777" w:rsidR="002640FB" w:rsidRPr="00BE1372" w:rsidRDefault="00000000">
      <w:pPr>
        <w:pStyle w:val="ListParagraph"/>
        <w:numPr>
          <w:ilvl w:val="1"/>
          <w:numId w:val="19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Open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Adobe Photoshop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computer.</w:t>
      </w:r>
    </w:p>
    <w:p w14:paraId="2A73028A" w14:textId="77777777" w:rsidR="002640FB" w:rsidRPr="00BE1372" w:rsidRDefault="002640FB" w:rsidP="00BE1372">
      <w:pPr>
        <w:pStyle w:val="BodyText"/>
        <w:spacing w:before="3"/>
        <w:rPr>
          <w:rFonts w:ascii="Tw Cen MT" w:hAnsi="Tw Cen MT"/>
          <w:sz w:val="25"/>
        </w:rPr>
      </w:pPr>
    </w:p>
    <w:p w14:paraId="1935347D" w14:textId="77777777" w:rsidR="002640FB" w:rsidRPr="00BE1372" w:rsidRDefault="00000000" w:rsidP="00BE1372">
      <w:pPr>
        <w:pStyle w:val="Heading1"/>
        <w:rPr>
          <w:rFonts w:ascii="Tw Cen MT" w:hAnsi="Tw Cen MT"/>
        </w:rPr>
      </w:pPr>
      <w:r w:rsidRPr="00BE1372">
        <w:rPr>
          <w:rFonts w:ascii="Tw Cen MT" w:hAnsi="Tw Cen MT"/>
        </w:rPr>
        <w:t>Step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2: Create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a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New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Document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(Optional)</w:t>
      </w:r>
    </w:p>
    <w:p w14:paraId="292B5669" w14:textId="77777777" w:rsidR="002640FB" w:rsidRPr="00BE1372" w:rsidRDefault="002640FB" w:rsidP="00BE1372">
      <w:pPr>
        <w:pStyle w:val="BodyText"/>
        <w:spacing w:before="10"/>
        <w:rPr>
          <w:rFonts w:ascii="Tw Cen MT" w:hAnsi="Tw Cen MT"/>
          <w:b/>
        </w:rPr>
      </w:pPr>
    </w:p>
    <w:p w14:paraId="7E9EBA0E" w14:textId="0247F235" w:rsidR="002640FB" w:rsidRPr="00BE1372" w:rsidRDefault="00000000">
      <w:pPr>
        <w:pStyle w:val="ListParagraph"/>
        <w:numPr>
          <w:ilvl w:val="1"/>
          <w:numId w:val="19"/>
        </w:numPr>
        <w:tabs>
          <w:tab w:val="left" w:pos="820"/>
          <w:tab w:val="left" w:pos="821"/>
        </w:tabs>
        <w:spacing w:line="360" w:lineRule="auto"/>
        <w:ind w:right="1076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lastRenderedPageBreak/>
        <w:t xml:space="preserve">If you haven't already opened a document, you can create a new one by going to </w:t>
      </w:r>
      <w:r w:rsidRPr="00BE1372">
        <w:rPr>
          <w:rFonts w:ascii="Tw Cen MT" w:hAnsi="Tw Cen MT"/>
          <w:b/>
          <w:sz w:val="24"/>
        </w:rPr>
        <w:t>File &gt;</w:t>
      </w:r>
      <w:r w:rsidRPr="00BE1372">
        <w:rPr>
          <w:rFonts w:ascii="Tw Cen MT" w:hAnsi="Tw Cen MT"/>
          <w:b/>
          <w:spacing w:val="-5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New</w:t>
      </w:r>
      <w:r w:rsidRPr="00BE1372">
        <w:rPr>
          <w:rFonts w:ascii="Tw Cen MT" w:hAnsi="Tw Cen MT"/>
          <w:sz w:val="24"/>
        </w:rPr>
        <w:t>.</w:t>
      </w:r>
      <w:r w:rsidR="00A96927" w:rsidRPr="00BE1372">
        <w:rPr>
          <w:rFonts w:ascii="Tw Cen MT" w:hAnsi="Tw Cen MT"/>
          <w:sz w:val="24"/>
        </w:rPr>
        <w:t xml:space="preserve"> Or Ctrl + N</w:t>
      </w:r>
    </w:p>
    <w:p w14:paraId="2A54A8F8" w14:textId="77777777" w:rsidR="002640FB" w:rsidRPr="00BE1372" w:rsidRDefault="00000000" w:rsidP="00BE1372">
      <w:pPr>
        <w:pStyle w:val="Heading1"/>
        <w:spacing w:before="161"/>
        <w:rPr>
          <w:rFonts w:ascii="Tw Cen MT" w:hAnsi="Tw Cen MT"/>
        </w:rPr>
      </w:pPr>
      <w:r w:rsidRPr="00BE1372">
        <w:rPr>
          <w:rFonts w:ascii="Tw Cen MT" w:hAnsi="Tw Cen MT"/>
        </w:rPr>
        <w:t>Step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3: Use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"Place"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Command:</w:t>
      </w:r>
    </w:p>
    <w:p w14:paraId="7873D95D" w14:textId="4F759CBE" w:rsidR="002640FB" w:rsidRPr="00BE1372" w:rsidRDefault="00000000">
      <w:pPr>
        <w:pStyle w:val="ListParagraph"/>
        <w:numPr>
          <w:ilvl w:val="1"/>
          <w:numId w:val="19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Go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File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&gt;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="00A96927" w:rsidRPr="00BE1372">
        <w:rPr>
          <w:rFonts w:ascii="Tw Cen MT" w:hAnsi="Tw Cen MT"/>
          <w:b/>
          <w:sz w:val="24"/>
        </w:rPr>
        <w:t>Open</w:t>
      </w:r>
      <w:r w:rsidRPr="00BE1372">
        <w:rPr>
          <w:rFonts w:ascii="Tw Cen MT" w:hAnsi="Tw Cen MT"/>
          <w:sz w:val="24"/>
        </w:rPr>
        <w:t>.</w:t>
      </w:r>
    </w:p>
    <w:p w14:paraId="7124D7BF" w14:textId="3841C60D" w:rsidR="002640FB" w:rsidRPr="00BE1372" w:rsidRDefault="00A96927">
      <w:pPr>
        <w:pStyle w:val="ListParagraph"/>
        <w:numPr>
          <w:ilvl w:val="1"/>
          <w:numId w:val="19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Navigate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location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photo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 it.</w:t>
      </w:r>
    </w:p>
    <w:p w14:paraId="15790794" w14:textId="2E9E9450" w:rsidR="002640FB" w:rsidRPr="00BE1372" w:rsidRDefault="00000000">
      <w:pPr>
        <w:pStyle w:val="ListParagraph"/>
        <w:numPr>
          <w:ilvl w:val="1"/>
          <w:numId w:val="19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Click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"</w:t>
      </w:r>
      <w:r w:rsidR="00A96927" w:rsidRPr="00BE1372">
        <w:rPr>
          <w:rFonts w:ascii="Tw Cen MT" w:hAnsi="Tw Cen MT"/>
          <w:b/>
          <w:bCs/>
          <w:sz w:val="24"/>
        </w:rPr>
        <w:t>Open</w:t>
      </w:r>
      <w:r w:rsidRPr="00BE1372">
        <w:rPr>
          <w:rFonts w:ascii="Tw Cen MT" w:hAnsi="Tw Cen MT"/>
          <w:sz w:val="24"/>
        </w:rPr>
        <w:t>"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import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photo into your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document.</w:t>
      </w:r>
    </w:p>
    <w:p w14:paraId="5F247010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13EBF19A" w14:textId="77777777" w:rsidR="002640FB" w:rsidRPr="00BE1372" w:rsidRDefault="00000000" w:rsidP="00BE1372">
      <w:pPr>
        <w:pStyle w:val="Heading1"/>
        <w:rPr>
          <w:rFonts w:ascii="Tw Cen MT" w:hAnsi="Tw Cen MT"/>
        </w:rPr>
      </w:pPr>
      <w:r w:rsidRPr="00BE1372">
        <w:rPr>
          <w:rFonts w:ascii="Tw Cen MT" w:hAnsi="Tw Cen MT"/>
        </w:rPr>
        <w:t>Step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4: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Adjust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and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Confirm:</w:t>
      </w:r>
    </w:p>
    <w:p w14:paraId="6DC1C326" w14:textId="77777777" w:rsidR="002640FB" w:rsidRPr="00BE1372" w:rsidRDefault="00000000">
      <w:pPr>
        <w:pStyle w:val="ListParagraph"/>
        <w:numPr>
          <w:ilvl w:val="1"/>
          <w:numId w:val="19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Adjust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size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and position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placed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photo as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needed.</w:t>
      </w:r>
    </w:p>
    <w:p w14:paraId="6E1506C7" w14:textId="77777777" w:rsidR="002640FB" w:rsidRPr="00BE1372" w:rsidRDefault="00000000">
      <w:pPr>
        <w:pStyle w:val="ListParagraph"/>
        <w:numPr>
          <w:ilvl w:val="1"/>
          <w:numId w:val="19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Press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Enter or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click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checkmark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options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bar to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confirm.</w:t>
      </w:r>
    </w:p>
    <w:p w14:paraId="37B201EB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43007780" w14:textId="77777777" w:rsidR="002640FB" w:rsidRPr="00BE1372" w:rsidRDefault="00000000">
      <w:pPr>
        <w:pStyle w:val="Heading1"/>
        <w:numPr>
          <w:ilvl w:val="0"/>
          <w:numId w:val="19"/>
        </w:numPr>
        <w:tabs>
          <w:tab w:val="left" w:pos="341"/>
        </w:tabs>
        <w:ind w:hanging="241"/>
        <w:rPr>
          <w:rFonts w:ascii="Tw Cen MT" w:hAnsi="Tw Cen MT"/>
        </w:rPr>
      </w:pPr>
      <w:r w:rsidRPr="00BE1372">
        <w:rPr>
          <w:rFonts w:ascii="Tw Cen MT" w:hAnsi="Tw Cen MT"/>
        </w:rPr>
        <w:t>By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Dragging:</w:t>
      </w:r>
    </w:p>
    <w:p w14:paraId="03F54F42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74EE3DB6" w14:textId="77777777" w:rsidR="002640FB" w:rsidRPr="00BE1372" w:rsidRDefault="00000000" w:rsidP="00BE1372">
      <w:pPr>
        <w:ind w:left="100"/>
        <w:rPr>
          <w:rFonts w:ascii="Tw Cen MT" w:hAnsi="Tw Cen MT"/>
          <w:b/>
          <w:sz w:val="24"/>
        </w:rPr>
      </w:pPr>
      <w:r w:rsidRPr="00BE1372">
        <w:rPr>
          <w:rFonts w:ascii="Tw Cen MT" w:hAnsi="Tw Cen MT"/>
          <w:b/>
          <w:sz w:val="24"/>
        </w:rPr>
        <w:t>Step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1: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Open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Photoshop</w:t>
      </w:r>
    </w:p>
    <w:p w14:paraId="27AE548B" w14:textId="77777777" w:rsidR="002640FB" w:rsidRPr="00BE1372" w:rsidRDefault="00000000">
      <w:pPr>
        <w:pStyle w:val="ListParagraph"/>
        <w:numPr>
          <w:ilvl w:val="1"/>
          <w:numId w:val="19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Open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Adobe Photoshop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computer.</w:t>
      </w:r>
    </w:p>
    <w:p w14:paraId="65EE0D78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78879E8A" w14:textId="77777777" w:rsidR="002640FB" w:rsidRPr="00BE1372" w:rsidRDefault="00000000" w:rsidP="00BE1372">
      <w:pPr>
        <w:pStyle w:val="Heading1"/>
        <w:rPr>
          <w:rFonts w:ascii="Tw Cen MT" w:hAnsi="Tw Cen MT"/>
        </w:rPr>
      </w:pPr>
      <w:r w:rsidRPr="00BE1372">
        <w:rPr>
          <w:rFonts w:ascii="Tw Cen MT" w:hAnsi="Tw Cen MT"/>
        </w:rPr>
        <w:t>Step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2: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Locate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the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Photo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on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Your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Computer:</w:t>
      </w:r>
    </w:p>
    <w:p w14:paraId="195F4399" w14:textId="2FC81101" w:rsidR="002640FB" w:rsidRPr="00BE1372" w:rsidRDefault="00480367">
      <w:pPr>
        <w:pStyle w:val="ListParagraph"/>
        <w:numPr>
          <w:ilvl w:val="1"/>
          <w:numId w:val="19"/>
        </w:numPr>
        <w:tabs>
          <w:tab w:val="left" w:pos="820"/>
          <w:tab w:val="left" w:pos="821"/>
        </w:tabs>
        <w:spacing w:before="1" w:line="360" w:lineRule="auto"/>
        <w:ind w:right="1404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Navigate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location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photo you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want to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import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using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computer's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file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explorer.</w:t>
      </w:r>
    </w:p>
    <w:p w14:paraId="76B0F73B" w14:textId="77777777" w:rsidR="002640FB" w:rsidRPr="00BE1372" w:rsidRDefault="00000000" w:rsidP="00BE1372">
      <w:pPr>
        <w:pStyle w:val="Heading1"/>
        <w:spacing w:before="157"/>
        <w:rPr>
          <w:rFonts w:ascii="Tw Cen MT" w:hAnsi="Tw Cen MT"/>
        </w:rPr>
      </w:pPr>
      <w:r w:rsidRPr="00BE1372">
        <w:rPr>
          <w:rFonts w:ascii="Tw Cen MT" w:hAnsi="Tw Cen MT"/>
        </w:rPr>
        <w:t>Step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3: Drag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and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Drop:</w:t>
      </w:r>
    </w:p>
    <w:p w14:paraId="4F14D6EE" w14:textId="77777777" w:rsidR="002640FB" w:rsidRPr="00BE1372" w:rsidRDefault="00000000">
      <w:pPr>
        <w:pStyle w:val="ListParagraph"/>
        <w:numPr>
          <w:ilvl w:val="1"/>
          <w:numId w:val="19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Click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photo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drag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it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into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the Photoshop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workspace.</w:t>
      </w:r>
    </w:p>
    <w:p w14:paraId="6D86399B" w14:textId="77777777" w:rsidR="002640FB" w:rsidRPr="00BE1372" w:rsidRDefault="002640FB" w:rsidP="00BE1372">
      <w:pPr>
        <w:pStyle w:val="BodyText"/>
        <w:spacing w:before="3"/>
        <w:rPr>
          <w:rFonts w:ascii="Tw Cen MT" w:hAnsi="Tw Cen MT"/>
          <w:sz w:val="25"/>
        </w:rPr>
      </w:pPr>
    </w:p>
    <w:p w14:paraId="515CE4A5" w14:textId="77777777" w:rsidR="002640FB" w:rsidRPr="00BE1372" w:rsidRDefault="00000000" w:rsidP="00BE1372">
      <w:pPr>
        <w:pStyle w:val="Heading1"/>
        <w:rPr>
          <w:rFonts w:ascii="Tw Cen MT" w:hAnsi="Tw Cen MT"/>
        </w:rPr>
      </w:pPr>
      <w:r w:rsidRPr="00BE1372">
        <w:rPr>
          <w:rFonts w:ascii="Tw Cen MT" w:hAnsi="Tw Cen MT"/>
        </w:rPr>
        <w:t>Step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4: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Adjust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and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Confirm:</w:t>
      </w:r>
    </w:p>
    <w:p w14:paraId="20811754" w14:textId="77777777" w:rsidR="002640FB" w:rsidRPr="00BE1372" w:rsidRDefault="00000000">
      <w:pPr>
        <w:pStyle w:val="ListParagraph"/>
        <w:numPr>
          <w:ilvl w:val="1"/>
          <w:numId w:val="19"/>
        </w:numPr>
        <w:tabs>
          <w:tab w:val="left" w:pos="820"/>
          <w:tab w:val="left" w:pos="821"/>
        </w:tabs>
        <w:spacing w:before="56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Adjust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size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position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photo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needed.</w:t>
      </w:r>
    </w:p>
    <w:p w14:paraId="30F5F14A" w14:textId="77777777" w:rsidR="002640FB" w:rsidRPr="00BE1372" w:rsidRDefault="00000000">
      <w:pPr>
        <w:pStyle w:val="ListParagraph"/>
        <w:numPr>
          <w:ilvl w:val="1"/>
          <w:numId w:val="19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Release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 mouse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button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drop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photo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into 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document.</w:t>
      </w:r>
    </w:p>
    <w:p w14:paraId="6636825E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54342BDC" w14:textId="77777777" w:rsidR="002640FB" w:rsidRPr="00BE1372" w:rsidRDefault="00000000">
      <w:pPr>
        <w:pStyle w:val="Heading1"/>
        <w:numPr>
          <w:ilvl w:val="0"/>
          <w:numId w:val="19"/>
        </w:numPr>
        <w:tabs>
          <w:tab w:val="left" w:pos="341"/>
        </w:tabs>
        <w:ind w:hanging="241"/>
        <w:rPr>
          <w:rFonts w:ascii="Tw Cen MT" w:hAnsi="Tw Cen MT"/>
        </w:rPr>
      </w:pPr>
      <w:r w:rsidRPr="00BE1372">
        <w:rPr>
          <w:rFonts w:ascii="Tw Cen MT" w:hAnsi="Tw Cen MT"/>
        </w:rPr>
        <w:t>Using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Importation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Workflow:</w:t>
      </w:r>
    </w:p>
    <w:p w14:paraId="7F6CA4C8" w14:textId="77777777" w:rsidR="002640FB" w:rsidRPr="00BE1372" w:rsidRDefault="00000000" w:rsidP="00BE1372">
      <w:pPr>
        <w:ind w:left="100"/>
        <w:rPr>
          <w:rFonts w:ascii="Tw Cen MT" w:hAnsi="Tw Cen MT"/>
          <w:b/>
          <w:sz w:val="24"/>
        </w:rPr>
      </w:pPr>
      <w:r w:rsidRPr="00BE1372">
        <w:rPr>
          <w:rFonts w:ascii="Tw Cen MT" w:hAnsi="Tw Cen MT"/>
          <w:b/>
          <w:sz w:val="24"/>
        </w:rPr>
        <w:t>Step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1: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Open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Photoshop</w:t>
      </w:r>
    </w:p>
    <w:p w14:paraId="77AA2949" w14:textId="77777777" w:rsidR="002640FB" w:rsidRPr="00BE1372" w:rsidRDefault="00000000">
      <w:pPr>
        <w:pStyle w:val="ListParagraph"/>
        <w:numPr>
          <w:ilvl w:val="1"/>
          <w:numId w:val="19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Open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Adobe Photoshop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computer.</w:t>
      </w:r>
    </w:p>
    <w:p w14:paraId="55FEDC8A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sz w:val="25"/>
        </w:rPr>
      </w:pPr>
    </w:p>
    <w:p w14:paraId="2D5F8043" w14:textId="77777777" w:rsidR="002640FB" w:rsidRPr="00BE1372" w:rsidRDefault="00000000" w:rsidP="00BE1372">
      <w:pPr>
        <w:pStyle w:val="Heading1"/>
        <w:spacing w:before="1"/>
        <w:rPr>
          <w:rFonts w:ascii="Tw Cen MT" w:hAnsi="Tw Cen MT"/>
        </w:rPr>
      </w:pPr>
      <w:r w:rsidRPr="00BE1372">
        <w:rPr>
          <w:rFonts w:ascii="Tw Cen MT" w:hAnsi="Tw Cen MT"/>
        </w:rPr>
        <w:t>Step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2: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Import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from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Camera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or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Scanner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(Optional):</w:t>
      </w:r>
    </w:p>
    <w:p w14:paraId="77484672" w14:textId="77777777" w:rsidR="002640FB" w:rsidRPr="00BE1372" w:rsidRDefault="00000000">
      <w:pPr>
        <w:pStyle w:val="ListParagraph"/>
        <w:numPr>
          <w:ilvl w:val="1"/>
          <w:numId w:val="19"/>
        </w:numPr>
        <w:tabs>
          <w:tab w:val="left" w:pos="820"/>
          <w:tab w:val="left" w:pos="821"/>
        </w:tabs>
        <w:ind w:right="1769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If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you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are working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with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 camera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scanner,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you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can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use the "Import"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option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Photoshop.</w:t>
      </w:r>
    </w:p>
    <w:p w14:paraId="2AC368B8" w14:textId="77777777" w:rsidR="002640FB" w:rsidRPr="00BE1372" w:rsidRDefault="00000000">
      <w:pPr>
        <w:pStyle w:val="ListParagraph"/>
        <w:numPr>
          <w:ilvl w:val="1"/>
          <w:numId w:val="19"/>
        </w:numPr>
        <w:tabs>
          <w:tab w:val="left" w:pos="820"/>
          <w:tab w:val="left" w:pos="821"/>
        </w:tabs>
        <w:spacing w:before="161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Go to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File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&gt;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Import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&gt;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[Your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 xml:space="preserve">Device] </w:t>
      </w:r>
      <w:r w:rsidRPr="00BE1372">
        <w:rPr>
          <w:rFonts w:ascii="Tw Cen MT" w:hAnsi="Tw Cen MT"/>
          <w:sz w:val="24"/>
        </w:rPr>
        <w:t>and follow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on-screen instructions.</w:t>
      </w:r>
    </w:p>
    <w:p w14:paraId="25952480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65A60B2E" w14:textId="77777777" w:rsidR="002640FB" w:rsidRPr="00BE1372" w:rsidRDefault="00000000" w:rsidP="00BE1372">
      <w:pPr>
        <w:pStyle w:val="Heading1"/>
        <w:rPr>
          <w:rFonts w:ascii="Tw Cen MT" w:hAnsi="Tw Cen MT"/>
        </w:rPr>
      </w:pPr>
      <w:r w:rsidRPr="00BE1372">
        <w:rPr>
          <w:rFonts w:ascii="Tw Cen MT" w:hAnsi="Tw Cen MT"/>
        </w:rPr>
        <w:t>Step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3: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Import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Photos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from Other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Sources:</w:t>
      </w:r>
    </w:p>
    <w:p w14:paraId="7B194F38" w14:textId="77777777" w:rsidR="002640FB" w:rsidRPr="00BE1372" w:rsidRDefault="00000000">
      <w:pPr>
        <w:pStyle w:val="ListParagraph"/>
        <w:numPr>
          <w:ilvl w:val="1"/>
          <w:numId w:val="19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You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can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also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import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photos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from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other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sources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using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 "Import"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option.</w:t>
      </w:r>
    </w:p>
    <w:p w14:paraId="62D7CB4C" w14:textId="77777777" w:rsidR="002640FB" w:rsidRPr="00BE1372" w:rsidRDefault="00000000">
      <w:pPr>
        <w:pStyle w:val="ListParagraph"/>
        <w:numPr>
          <w:ilvl w:val="1"/>
          <w:numId w:val="19"/>
        </w:numPr>
        <w:tabs>
          <w:tab w:val="left" w:pos="820"/>
          <w:tab w:val="left" w:pos="821"/>
        </w:tabs>
        <w:spacing w:line="360" w:lineRule="auto"/>
        <w:ind w:right="1035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 xml:space="preserve">Go to </w:t>
      </w:r>
      <w:r w:rsidRPr="00BE1372">
        <w:rPr>
          <w:rFonts w:ascii="Tw Cen MT" w:hAnsi="Tw Cen MT"/>
          <w:b/>
          <w:sz w:val="24"/>
        </w:rPr>
        <w:t xml:space="preserve">File &gt; Import &gt; [Select the appropriate option] </w:t>
      </w:r>
      <w:r w:rsidRPr="00BE1372">
        <w:rPr>
          <w:rFonts w:ascii="Tw Cen MT" w:hAnsi="Tw Cen MT"/>
          <w:sz w:val="24"/>
        </w:rPr>
        <w:t>and follow the prompts to import</w:t>
      </w:r>
      <w:r w:rsidRPr="00BE1372">
        <w:rPr>
          <w:rFonts w:ascii="Tw Cen MT" w:hAnsi="Tw Cen MT"/>
          <w:spacing w:val="-53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photos.</w:t>
      </w:r>
    </w:p>
    <w:p w14:paraId="223246CF" w14:textId="77777777" w:rsidR="002640FB" w:rsidRPr="00BE1372" w:rsidRDefault="00000000" w:rsidP="00BE1372">
      <w:pPr>
        <w:pStyle w:val="Heading1"/>
        <w:spacing w:before="52" w:line="491" w:lineRule="auto"/>
        <w:ind w:right="2222"/>
        <w:rPr>
          <w:rFonts w:ascii="Tw Cen MT" w:hAnsi="Tw Cen MT"/>
          <w:sz w:val="32"/>
          <w:szCs w:val="32"/>
        </w:rPr>
      </w:pPr>
      <w:r w:rsidRPr="00BE1372">
        <w:rPr>
          <w:rFonts w:ascii="Tw Cen MT" w:hAnsi="Tw Cen MT"/>
          <w:sz w:val="32"/>
          <w:szCs w:val="32"/>
          <w:shd w:val="clear" w:color="auto" w:fill="FFFF00"/>
        </w:rPr>
        <w:t>Here are the basic steps for saving a project and some additional considerations:</w:t>
      </w:r>
      <w:r w:rsidRPr="00BE1372">
        <w:rPr>
          <w:rFonts w:ascii="Tw Cen MT" w:hAnsi="Tw Cen MT"/>
          <w:spacing w:val="-52"/>
          <w:sz w:val="32"/>
          <w:szCs w:val="32"/>
        </w:rPr>
        <w:t xml:space="preserve"> </w:t>
      </w:r>
      <w:r w:rsidRPr="00BE1372">
        <w:rPr>
          <w:rFonts w:ascii="Tw Cen MT" w:hAnsi="Tw Cen MT"/>
          <w:sz w:val="32"/>
          <w:szCs w:val="32"/>
        </w:rPr>
        <w:t>Save</w:t>
      </w:r>
      <w:r w:rsidRPr="00BE1372">
        <w:rPr>
          <w:rFonts w:ascii="Tw Cen MT" w:hAnsi="Tw Cen MT"/>
          <w:spacing w:val="-1"/>
          <w:sz w:val="32"/>
          <w:szCs w:val="32"/>
        </w:rPr>
        <w:t xml:space="preserve"> </w:t>
      </w:r>
      <w:r w:rsidRPr="00BE1372">
        <w:rPr>
          <w:rFonts w:ascii="Tw Cen MT" w:hAnsi="Tw Cen MT"/>
          <w:sz w:val="32"/>
          <w:szCs w:val="32"/>
        </w:rPr>
        <w:t>a</w:t>
      </w:r>
      <w:r w:rsidRPr="00BE1372">
        <w:rPr>
          <w:rFonts w:ascii="Tw Cen MT" w:hAnsi="Tw Cen MT"/>
          <w:spacing w:val="2"/>
          <w:sz w:val="32"/>
          <w:szCs w:val="32"/>
        </w:rPr>
        <w:t xml:space="preserve"> </w:t>
      </w:r>
      <w:r w:rsidRPr="00BE1372">
        <w:rPr>
          <w:rFonts w:ascii="Tw Cen MT" w:hAnsi="Tw Cen MT"/>
          <w:sz w:val="32"/>
          <w:szCs w:val="32"/>
        </w:rPr>
        <w:t>Project:</w:t>
      </w:r>
    </w:p>
    <w:p w14:paraId="7DD32D44" w14:textId="77777777" w:rsidR="002640FB" w:rsidRPr="00BE1372" w:rsidRDefault="00000000">
      <w:pPr>
        <w:pStyle w:val="ListParagraph"/>
        <w:numPr>
          <w:ilvl w:val="0"/>
          <w:numId w:val="20"/>
        </w:numPr>
        <w:tabs>
          <w:tab w:val="left" w:pos="821"/>
        </w:tabs>
        <w:spacing w:line="292" w:lineRule="exact"/>
        <w:ind w:hanging="361"/>
        <w:rPr>
          <w:rFonts w:ascii="Tw Cen MT" w:hAnsi="Tw Cen MT"/>
          <w:b/>
          <w:sz w:val="24"/>
        </w:rPr>
      </w:pPr>
      <w:r w:rsidRPr="00BE1372">
        <w:rPr>
          <w:rFonts w:ascii="Tw Cen MT" w:hAnsi="Tw Cen MT"/>
          <w:b/>
          <w:sz w:val="24"/>
        </w:rPr>
        <w:lastRenderedPageBreak/>
        <w:t>Save:</w:t>
      </w:r>
    </w:p>
    <w:p w14:paraId="28730A3C" w14:textId="77777777" w:rsidR="002640FB" w:rsidRPr="00BE1372" w:rsidRDefault="00000000">
      <w:pPr>
        <w:pStyle w:val="ListParagraph"/>
        <w:numPr>
          <w:ilvl w:val="1"/>
          <w:numId w:val="20"/>
        </w:numPr>
        <w:tabs>
          <w:tab w:val="left" w:pos="1540"/>
          <w:tab w:val="left" w:pos="1541"/>
        </w:tabs>
        <w:spacing w:before="1" w:line="360" w:lineRule="auto"/>
        <w:ind w:right="1087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To save your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project for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first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time,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to save changes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existing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project,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 xml:space="preserve">go to </w:t>
      </w:r>
      <w:r w:rsidRPr="00BE1372">
        <w:rPr>
          <w:rFonts w:ascii="Tw Cen MT" w:hAnsi="Tw Cen MT"/>
          <w:b/>
          <w:sz w:val="24"/>
        </w:rPr>
        <w:t xml:space="preserve">File &gt; Save </w:t>
      </w:r>
      <w:r w:rsidRPr="00BE1372">
        <w:rPr>
          <w:rFonts w:ascii="Tw Cen MT" w:hAnsi="Tw Cen MT"/>
          <w:sz w:val="24"/>
        </w:rPr>
        <w:t xml:space="preserve">or use the keyboard shortcut </w:t>
      </w:r>
      <w:r w:rsidRPr="00BE1372">
        <w:rPr>
          <w:rFonts w:ascii="Tw Cen MT" w:hAnsi="Tw Cen MT"/>
          <w:b/>
          <w:sz w:val="24"/>
        </w:rPr>
        <w:t xml:space="preserve">Ctrl + S </w:t>
      </w:r>
      <w:r w:rsidRPr="00BE1372">
        <w:rPr>
          <w:rFonts w:ascii="Tw Cen MT" w:hAnsi="Tw Cen MT"/>
          <w:sz w:val="24"/>
        </w:rPr>
        <w:t xml:space="preserve">(Windows) or </w:t>
      </w:r>
      <w:r w:rsidRPr="00BE1372">
        <w:rPr>
          <w:rFonts w:ascii="Tw Cen MT" w:hAnsi="Tw Cen MT"/>
          <w:b/>
          <w:sz w:val="24"/>
        </w:rPr>
        <w:t>Cmd + S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(Mac).</w:t>
      </w:r>
    </w:p>
    <w:p w14:paraId="605C7690" w14:textId="77777777" w:rsidR="002640FB" w:rsidRPr="00BE1372" w:rsidRDefault="00000000">
      <w:pPr>
        <w:pStyle w:val="ListParagraph"/>
        <w:numPr>
          <w:ilvl w:val="1"/>
          <w:numId w:val="20"/>
        </w:numPr>
        <w:tabs>
          <w:tab w:val="left" w:pos="1540"/>
          <w:tab w:val="left" w:pos="1541"/>
        </w:tabs>
        <w:spacing w:before="157" w:line="360" w:lineRule="auto"/>
        <w:ind w:right="1070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If you are saving for the first time, Photoshop will prompt you to choose a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location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enter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 filename.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Choose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location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your computer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provide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name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project.</w:t>
      </w:r>
    </w:p>
    <w:p w14:paraId="0A936F57" w14:textId="77777777" w:rsidR="002640FB" w:rsidRPr="00BE1372" w:rsidRDefault="00000000">
      <w:pPr>
        <w:pStyle w:val="Heading1"/>
        <w:numPr>
          <w:ilvl w:val="0"/>
          <w:numId w:val="20"/>
        </w:numPr>
        <w:tabs>
          <w:tab w:val="left" w:pos="821"/>
        </w:tabs>
        <w:spacing w:before="36"/>
        <w:ind w:hanging="361"/>
        <w:rPr>
          <w:rFonts w:ascii="Tw Cen MT" w:hAnsi="Tw Cen MT"/>
        </w:rPr>
      </w:pPr>
      <w:r w:rsidRPr="00BE1372">
        <w:rPr>
          <w:rFonts w:ascii="Tw Cen MT" w:hAnsi="Tw Cen MT"/>
        </w:rPr>
        <w:t>Save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As:</w:t>
      </w:r>
    </w:p>
    <w:p w14:paraId="3EE1B3A5" w14:textId="77777777" w:rsidR="002640FB" w:rsidRPr="00BE1372" w:rsidRDefault="00000000">
      <w:pPr>
        <w:pStyle w:val="ListParagraph"/>
        <w:numPr>
          <w:ilvl w:val="1"/>
          <w:numId w:val="20"/>
        </w:numPr>
        <w:tabs>
          <w:tab w:val="left" w:pos="1540"/>
          <w:tab w:val="left" w:pos="1541"/>
        </w:tabs>
        <w:spacing w:line="360" w:lineRule="auto"/>
        <w:ind w:right="956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If you want to save a copy of your project with a new name, format, or in a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 xml:space="preserve">different location, go to </w:t>
      </w:r>
      <w:r w:rsidRPr="00BE1372">
        <w:rPr>
          <w:rFonts w:ascii="Tw Cen MT" w:hAnsi="Tw Cen MT"/>
          <w:b/>
          <w:sz w:val="24"/>
        </w:rPr>
        <w:t xml:space="preserve">File &gt; Save As </w:t>
      </w:r>
      <w:r w:rsidRPr="00BE1372">
        <w:rPr>
          <w:rFonts w:ascii="Tw Cen MT" w:hAnsi="Tw Cen MT"/>
          <w:sz w:val="24"/>
        </w:rPr>
        <w:t xml:space="preserve">or use the keyboard shortcut </w:t>
      </w:r>
      <w:r w:rsidRPr="00BE1372">
        <w:rPr>
          <w:rFonts w:ascii="Tw Cen MT" w:hAnsi="Tw Cen MT"/>
          <w:b/>
          <w:sz w:val="24"/>
        </w:rPr>
        <w:t>Shift + Ctrl +</w:t>
      </w:r>
      <w:r w:rsidRPr="00BE1372">
        <w:rPr>
          <w:rFonts w:ascii="Tw Cen MT" w:hAnsi="Tw Cen MT"/>
          <w:b/>
          <w:spacing w:val="-5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 xml:space="preserve">(Windows) or </w:t>
      </w:r>
      <w:r w:rsidRPr="00BE1372">
        <w:rPr>
          <w:rFonts w:ascii="Tw Cen MT" w:hAnsi="Tw Cen MT"/>
          <w:b/>
          <w:sz w:val="24"/>
        </w:rPr>
        <w:t>Shift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+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Cmd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+ S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(Mac).</w:t>
      </w:r>
    </w:p>
    <w:p w14:paraId="73B58DBD" w14:textId="77777777" w:rsidR="002640FB" w:rsidRDefault="00000000">
      <w:pPr>
        <w:pStyle w:val="ListParagraph"/>
        <w:numPr>
          <w:ilvl w:val="1"/>
          <w:numId w:val="20"/>
        </w:numPr>
        <w:tabs>
          <w:tab w:val="left" w:pos="1540"/>
          <w:tab w:val="left" w:pos="1541"/>
        </w:tabs>
        <w:spacing w:before="159" w:line="360" w:lineRule="auto"/>
        <w:ind w:right="1038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This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option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allows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you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create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 duplicate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project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while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preserving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original.</w:t>
      </w:r>
    </w:p>
    <w:p w14:paraId="170B92D5" w14:textId="77777777" w:rsidR="002640FB" w:rsidRPr="00BE1372" w:rsidRDefault="00000000" w:rsidP="00BE1372">
      <w:pPr>
        <w:pStyle w:val="Heading1"/>
        <w:spacing w:before="161"/>
        <w:rPr>
          <w:rFonts w:ascii="Tw Cen MT" w:hAnsi="Tw Cen MT"/>
        </w:rPr>
      </w:pPr>
      <w:r w:rsidRPr="00BE1372">
        <w:rPr>
          <w:rFonts w:ascii="Tw Cen MT" w:hAnsi="Tw Cen MT"/>
        </w:rPr>
        <w:t>File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Formats:</w:t>
      </w:r>
    </w:p>
    <w:p w14:paraId="320CC2EE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2E9EFE3A" w14:textId="77777777" w:rsidR="002640FB" w:rsidRPr="00BE1372" w:rsidRDefault="00000000" w:rsidP="00BE1372">
      <w:pPr>
        <w:pStyle w:val="BodyText"/>
        <w:ind w:left="100"/>
        <w:rPr>
          <w:rFonts w:ascii="Tw Cen MT" w:hAnsi="Tw Cen MT"/>
        </w:rPr>
      </w:pPr>
      <w:r w:rsidRPr="00BE1372">
        <w:rPr>
          <w:rFonts w:ascii="Tw Cen MT" w:hAnsi="Tw Cen MT"/>
        </w:rPr>
        <w:t>When saving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your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Photoshop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project,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consider the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following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file formats:</w:t>
      </w:r>
    </w:p>
    <w:p w14:paraId="248BC1C7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2095A671" w14:textId="77777777" w:rsidR="002640FB" w:rsidRPr="00BE1372" w:rsidRDefault="00000000">
      <w:pPr>
        <w:pStyle w:val="Heading1"/>
        <w:numPr>
          <w:ilvl w:val="0"/>
          <w:numId w:val="21"/>
        </w:numPr>
        <w:tabs>
          <w:tab w:val="left" w:pos="821"/>
        </w:tabs>
        <w:ind w:hanging="361"/>
        <w:rPr>
          <w:rFonts w:ascii="Tw Cen MT" w:hAnsi="Tw Cen MT"/>
        </w:rPr>
      </w:pPr>
      <w:r w:rsidRPr="00BE1372">
        <w:rPr>
          <w:rFonts w:ascii="Tw Cen MT" w:hAnsi="Tw Cen MT"/>
        </w:rPr>
        <w:t>PSD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(Photoshop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Document):</w:t>
      </w:r>
    </w:p>
    <w:p w14:paraId="281F0AE7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49F20F31" w14:textId="77777777" w:rsidR="002640FB" w:rsidRPr="00BE1372" w:rsidRDefault="00000000">
      <w:pPr>
        <w:pStyle w:val="ListParagraph"/>
        <w:numPr>
          <w:ilvl w:val="1"/>
          <w:numId w:val="21"/>
        </w:numPr>
        <w:tabs>
          <w:tab w:val="left" w:pos="1540"/>
          <w:tab w:val="left" w:pos="1541"/>
        </w:tabs>
        <w:spacing w:line="360" w:lineRule="auto"/>
        <w:ind w:right="112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This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is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default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recommended format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saving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working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project.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It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preserves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layers,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masks,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other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editable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elements.</w:t>
      </w:r>
    </w:p>
    <w:p w14:paraId="663DAB62" w14:textId="77777777" w:rsidR="002640FB" w:rsidRPr="00BE1372" w:rsidRDefault="00000000">
      <w:pPr>
        <w:pStyle w:val="ListParagraph"/>
        <w:numPr>
          <w:ilvl w:val="1"/>
          <w:numId w:val="21"/>
        </w:numPr>
        <w:tabs>
          <w:tab w:val="left" w:pos="1540"/>
          <w:tab w:val="left" w:pos="1541"/>
        </w:tabs>
        <w:spacing w:before="157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PSD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files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retain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full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range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editing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capabilities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in Photoshop.</w:t>
      </w:r>
    </w:p>
    <w:p w14:paraId="66E4AD9C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6DE51FCC" w14:textId="77777777" w:rsidR="002640FB" w:rsidRPr="00BE1372" w:rsidRDefault="00000000">
      <w:pPr>
        <w:pStyle w:val="Heading1"/>
        <w:numPr>
          <w:ilvl w:val="0"/>
          <w:numId w:val="21"/>
        </w:numPr>
        <w:tabs>
          <w:tab w:val="left" w:pos="821"/>
        </w:tabs>
        <w:ind w:hanging="361"/>
        <w:rPr>
          <w:rFonts w:ascii="Tw Cen MT" w:hAnsi="Tw Cen MT"/>
        </w:rPr>
      </w:pPr>
      <w:r w:rsidRPr="00BE1372">
        <w:rPr>
          <w:rFonts w:ascii="Tw Cen MT" w:hAnsi="Tw Cen MT"/>
        </w:rPr>
        <w:t>Other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Formats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(JPG,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PNG,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TIFF,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etc.):</w:t>
      </w:r>
    </w:p>
    <w:p w14:paraId="0A01C50E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00F16BF4" w14:textId="77777777" w:rsidR="002640FB" w:rsidRPr="00BE1372" w:rsidRDefault="00000000">
      <w:pPr>
        <w:pStyle w:val="ListParagraph"/>
        <w:numPr>
          <w:ilvl w:val="1"/>
          <w:numId w:val="21"/>
        </w:numPr>
        <w:tabs>
          <w:tab w:val="left" w:pos="1540"/>
          <w:tab w:val="left" w:pos="1541"/>
        </w:tabs>
        <w:spacing w:line="360" w:lineRule="auto"/>
        <w:ind w:right="1995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If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you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need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export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project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sharing,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printing,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use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other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applications, you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can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use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different file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formats.</w:t>
      </w:r>
    </w:p>
    <w:p w14:paraId="48C71627" w14:textId="77777777" w:rsidR="002640FB" w:rsidRPr="00BE1372" w:rsidRDefault="00000000">
      <w:pPr>
        <w:pStyle w:val="ListParagraph"/>
        <w:numPr>
          <w:ilvl w:val="1"/>
          <w:numId w:val="21"/>
        </w:numPr>
        <w:tabs>
          <w:tab w:val="left" w:pos="1540"/>
          <w:tab w:val="left" w:pos="1541"/>
        </w:tabs>
        <w:spacing w:before="162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Go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File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&gt; Export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File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&gt; Save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As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choose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desired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format.</w:t>
      </w:r>
    </w:p>
    <w:p w14:paraId="18A9BDF3" w14:textId="77777777" w:rsidR="002640FB" w:rsidRDefault="002640FB" w:rsidP="00BE1372">
      <w:pPr>
        <w:pStyle w:val="BodyText"/>
        <w:rPr>
          <w:rFonts w:ascii="Tw Cen MT" w:hAnsi="Tw Cen MT"/>
          <w:sz w:val="20"/>
        </w:rPr>
      </w:pPr>
    </w:p>
    <w:p w14:paraId="40C04C09" w14:textId="77777777" w:rsidR="00B154BC" w:rsidRDefault="00B154BC" w:rsidP="00BE1372">
      <w:pPr>
        <w:pStyle w:val="BodyText"/>
        <w:rPr>
          <w:rFonts w:ascii="Tw Cen MT" w:hAnsi="Tw Cen MT"/>
          <w:sz w:val="20"/>
        </w:rPr>
      </w:pPr>
    </w:p>
    <w:p w14:paraId="0F926373" w14:textId="77777777" w:rsidR="00B154BC" w:rsidRDefault="00B154BC" w:rsidP="00BE1372">
      <w:pPr>
        <w:pStyle w:val="BodyText"/>
        <w:rPr>
          <w:rFonts w:ascii="Tw Cen MT" w:hAnsi="Tw Cen MT"/>
          <w:sz w:val="20"/>
        </w:rPr>
      </w:pPr>
    </w:p>
    <w:p w14:paraId="0FBF2591" w14:textId="77777777" w:rsidR="00B154BC" w:rsidRDefault="00B154BC" w:rsidP="00BE1372">
      <w:pPr>
        <w:pStyle w:val="BodyText"/>
        <w:rPr>
          <w:rFonts w:ascii="Tw Cen MT" w:hAnsi="Tw Cen MT"/>
          <w:sz w:val="20"/>
        </w:rPr>
      </w:pPr>
    </w:p>
    <w:p w14:paraId="288A35A3" w14:textId="77777777" w:rsidR="00B154BC" w:rsidRDefault="00B154BC" w:rsidP="00BE1372">
      <w:pPr>
        <w:pStyle w:val="BodyText"/>
        <w:rPr>
          <w:rFonts w:ascii="Tw Cen MT" w:hAnsi="Tw Cen MT"/>
          <w:sz w:val="20"/>
        </w:rPr>
      </w:pPr>
    </w:p>
    <w:p w14:paraId="64B7C192" w14:textId="77777777" w:rsidR="00B154BC" w:rsidRDefault="00B154BC" w:rsidP="00BE1372">
      <w:pPr>
        <w:pStyle w:val="BodyText"/>
        <w:rPr>
          <w:rFonts w:ascii="Tw Cen MT" w:hAnsi="Tw Cen MT"/>
          <w:sz w:val="20"/>
        </w:rPr>
      </w:pPr>
    </w:p>
    <w:p w14:paraId="60336A78" w14:textId="77777777" w:rsidR="00B154BC" w:rsidRDefault="00B154BC" w:rsidP="00BE1372">
      <w:pPr>
        <w:pStyle w:val="BodyText"/>
        <w:rPr>
          <w:rFonts w:ascii="Tw Cen MT" w:hAnsi="Tw Cen MT"/>
          <w:sz w:val="20"/>
        </w:rPr>
      </w:pPr>
    </w:p>
    <w:p w14:paraId="218B5594" w14:textId="77777777" w:rsidR="00B154BC" w:rsidRDefault="00B154BC" w:rsidP="00BE1372">
      <w:pPr>
        <w:pStyle w:val="BodyText"/>
        <w:rPr>
          <w:rFonts w:ascii="Tw Cen MT" w:hAnsi="Tw Cen MT"/>
          <w:sz w:val="20"/>
        </w:rPr>
      </w:pPr>
    </w:p>
    <w:p w14:paraId="44FDC2CC" w14:textId="77777777" w:rsidR="00B154BC" w:rsidRDefault="00B154BC" w:rsidP="00BE1372">
      <w:pPr>
        <w:pStyle w:val="BodyText"/>
        <w:rPr>
          <w:rFonts w:ascii="Tw Cen MT" w:hAnsi="Tw Cen MT"/>
          <w:sz w:val="20"/>
        </w:rPr>
      </w:pPr>
    </w:p>
    <w:p w14:paraId="2C98753A" w14:textId="77777777" w:rsidR="00B154BC" w:rsidRDefault="00B154BC" w:rsidP="00BE1372">
      <w:pPr>
        <w:pStyle w:val="BodyText"/>
        <w:rPr>
          <w:rFonts w:ascii="Tw Cen MT" w:hAnsi="Tw Cen MT"/>
          <w:sz w:val="20"/>
        </w:rPr>
      </w:pPr>
    </w:p>
    <w:p w14:paraId="00CA8460" w14:textId="77777777" w:rsidR="00B154BC" w:rsidRDefault="00B154BC" w:rsidP="00BE1372">
      <w:pPr>
        <w:pStyle w:val="BodyText"/>
        <w:rPr>
          <w:rFonts w:ascii="Tw Cen MT" w:hAnsi="Tw Cen MT"/>
          <w:sz w:val="20"/>
        </w:rPr>
      </w:pPr>
    </w:p>
    <w:p w14:paraId="14D690F6" w14:textId="77777777" w:rsidR="00B154BC" w:rsidRPr="00BE1372" w:rsidRDefault="00B154BC" w:rsidP="00BE1372">
      <w:pPr>
        <w:pStyle w:val="BodyText"/>
        <w:rPr>
          <w:rFonts w:ascii="Tw Cen MT" w:hAnsi="Tw Cen MT"/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2"/>
        <w:gridCol w:w="2497"/>
        <w:gridCol w:w="3000"/>
        <w:gridCol w:w="3387"/>
      </w:tblGrid>
      <w:tr w:rsidR="00D75D08" w:rsidRPr="00D75D08" w14:paraId="4AFC0A13" w14:textId="77777777" w:rsidTr="00CE2A78">
        <w:trPr>
          <w:trHeight w:val="300"/>
        </w:trPr>
        <w:tc>
          <w:tcPr>
            <w:tcW w:w="1720" w:type="dxa"/>
            <w:hideMark/>
          </w:tcPr>
          <w:p w14:paraId="013B64D7" w14:textId="77777777" w:rsidR="00D75D08" w:rsidRPr="00D75D08" w:rsidRDefault="00D75D08" w:rsidP="00BE1372">
            <w:pPr>
              <w:pStyle w:val="BodyText"/>
              <w:rPr>
                <w:rFonts w:ascii="Tw Cen MT" w:hAnsi="Tw Cen MT"/>
              </w:rPr>
            </w:pPr>
            <w:r w:rsidRPr="00D75D08">
              <w:rPr>
                <w:rFonts w:ascii="Tw Cen MT" w:hAnsi="Tw Cen MT"/>
              </w:rPr>
              <w:lastRenderedPageBreak/>
              <w:t>File Format</w:t>
            </w:r>
          </w:p>
        </w:tc>
        <w:tc>
          <w:tcPr>
            <w:tcW w:w="2980" w:type="dxa"/>
            <w:hideMark/>
          </w:tcPr>
          <w:p w14:paraId="5E983E3B" w14:textId="77777777" w:rsidR="00D75D08" w:rsidRPr="00D75D08" w:rsidRDefault="00D75D08" w:rsidP="00BE1372">
            <w:pPr>
              <w:pStyle w:val="BodyText"/>
              <w:rPr>
                <w:rFonts w:ascii="Tw Cen MT" w:hAnsi="Tw Cen MT"/>
              </w:rPr>
            </w:pPr>
            <w:r w:rsidRPr="00D75D08">
              <w:rPr>
                <w:rFonts w:ascii="Tw Cen MT" w:hAnsi="Tw Cen MT"/>
              </w:rPr>
              <w:t>Best For...</w:t>
            </w:r>
          </w:p>
        </w:tc>
        <w:tc>
          <w:tcPr>
            <w:tcW w:w="3540" w:type="dxa"/>
            <w:hideMark/>
          </w:tcPr>
          <w:p w14:paraId="11984B22" w14:textId="77777777" w:rsidR="00D75D08" w:rsidRPr="00D75D08" w:rsidRDefault="00D75D08" w:rsidP="00BE1372">
            <w:pPr>
              <w:pStyle w:val="BodyText"/>
              <w:rPr>
                <w:rFonts w:ascii="Tw Cen MT" w:hAnsi="Tw Cen MT"/>
              </w:rPr>
            </w:pPr>
            <w:r w:rsidRPr="00D75D08">
              <w:rPr>
                <w:rFonts w:ascii="Tw Cen MT" w:hAnsi="Tw Cen MT"/>
              </w:rPr>
              <w:t>Key Feature</w:t>
            </w:r>
          </w:p>
        </w:tc>
        <w:tc>
          <w:tcPr>
            <w:tcW w:w="4320" w:type="dxa"/>
            <w:hideMark/>
          </w:tcPr>
          <w:p w14:paraId="1A87134C" w14:textId="77777777" w:rsidR="00D75D08" w:rsidRPr="00D75D08" w:rsidRDefault="00D75D08" w:rsidP="00BE1372">
            <w:pPr>
              <w:pStyle w:val="BodyText"/>
              <w:rPr>
                <w:rFonts w:ascii="Tw Cen MT" w:hAnsi="Tw Cen MT"/>
              </w:rPr>
            </w:pPr>
            <w:r w:rsidRPr="00D75D08">
              <w:rPr>
                <w:rFonts w:ascii="Tw Cen MT" w:hAnsi="Tw Cen MT"/>
              </w:rPr>
              <w:t>Simple Analogy</w:t>
            </w:r>
          </w:p>
        </w:tc>
      </w:tr>
      <w:tr w:rsidR="00D75D08" w:rsidRPr="00D75D08" w14:paraId="601C2867" w14:textId="77777777" w:rsidTr="00CE2A78">
        <w:trPr>
          <w:trHeight w:val="300"/>
        </w:trPr>
        <w:tc>
          <w:tcPr>
            <w:tcW w:w="1720" w:type="dxa"/>
            <w:hideMark/>
          </w:tcPr>
          <w:p w14:paraId="421B4EF9" w14:textId="77777777" w:rsidR="00D75D08" w:rsidRPr="00D75D08" w:rsidRDefault="00D75D08" w:rsidP="00BE1372">
            <w:pPr>
              <w:pStyle w:val="BodyText"/>
              <w:rPr>
                <w:rFonts w:ascii="Tw Cen MT" w:hAnsi="Tw Cen MT"/>
              </w:rPr>
            </w:pPr>
            <w:r w:rsidRPr="00D75D08">
              <w:rPr>
                <w:rFonts w:ascii="Tw Cen MT" w:hAnsi="Tw Cen MT"/>
              </w:rPr>
              <w:t>PSD(Photoshop Document)</w:t>
            </w:r>
          </w:p>
        </w:tc>
        <w:tc>
          <w:tcPr>
            <w:tcW w:w="2980" w:type="dxa"/>
            <w:hideMark/>
          </w:tcPr>
          <w:p w14:paraId="2CB178A8" w14:textId="77777777" w:rsidR="00D75D08" w:rsidRPr="00D75D08" w:rsidRDefault="00D75D08" w:rsidP="00BE1372">
            <w:pPr>
              <w:pStyle w:val="BodyText"/>
              <w:rPr>
                <w:rFonts w:ascii="Tw Cen MT" w:hAnsi="Tw Cen MT"/>
              </w:rPr>
            </w:pPr>
            <w:r w:rsidRPr="00D75D08">
              <w:rPr>
                <w:rFonts w:ascii="Tw Cen MT" w:hAnsi="Tw Cen MT"/>
              </w:rPr>
              <w:t>Saving your work-in-progress.</w:t>
            </w:r>
          </w:p>
        </w:tc>
        <w:tc>
          <w:tcPr>
            <w:tcW w:w="3540" w:type="dxa"/>
            <w:hideMark/>
          </w:tcPr>
          <w:p w14:paraId="2F6E8279" w14:textId="77777777" w:rsidR="00D75D08" w:rsidRPr="00D75D08" w:rsidRDefault="00D75D08" w:rsidP="00BE1372">
            <w:pPr>
              <w:pStyle w:val="BodyText"/>
              <w:rPr>
                <w:rFonts w:ascii="Tw Cen MT" w:hAnsi="Tw Cen MT"/>
              </w:rPr>
            </w:pPr>
            <w:r w:rsidRPr="00D75D08">
              <w:rPr>
                <w:rFonts w:ascii="Tw Cen MT" w:hAnsi="Tw Cen MT"/>
              </w:rPr>
              <w:t>Saves everything: layers, effects, text (fully editable).</w:t>
            </w:r>
          </w:p>
        </w:tc>
        <w:tc>
          <w:tcPr>
            <w:tcW w:w="4320" w:type="dxa"/>
            <w:hideMark/>
          </w:tcPr>
          <w:p w14:paraId="3D9033B3" w14:textId="77777777" w:rsidR="00D75D08" w:rsidRPr="00D75D08" w:rsidRDefault="00D75D08" w:rsidP="00BE1372">
            <w:pPr>
              <w:pStyle w:val="BodyText"/>
              <w:rPr>
                <w:rFonts w:ascii="Tw Cen MT" w:hAnsi="Tw Cen MT"/>
              </w:rPr>
            </w:pPr>
            <w:r w:rsidRPr="00D75D08">
              <w:rPr>
                <w:rFonts w:ascii="Tw Cen MT" w:hAnsi="Tw Cen MT"/>
              </w:rPr>
              <w:t>The original recipe with all ingredients separate.</w:t>
            </w:r>
          </w:p>
        </w:tc>
      </w:tr>
      <w:tr w:rsidR="00D75D08" w:rsidRPr="00D75D08" w14:paraId="675504FE" w14:textId="77777777" w:rsidTr="00CE2A78">
        <w:trPr>
          <w:trHeight w:val="600"/>
        </w:trPr>
        <w:tc>
          <w:tcPr>
            <w:tcW w:w="1720" w:type="dxa"/>
            <w:hideMark/>
          </w:tcPr>
          <w:p w14:paraId="3346D11C" w14:textId="77777777" w:rsidR="00D75D08" w:rsidRPr="00D75D08" w:rsidRDefault="00D75D08" w:rsidP="00BE1372">
            <w:pPr>
              <w:pStyle w:val="BodyText"/>
              <w:rPr>
                <w:rFonts w:ascii="Tw Cen MT" w:hAnsi="Tw Cen MT"/>
              </w:rPr>
            </w:pPr>
            <w:r w:rsidRPr="00D75D08">
              <w:rPr>
                <w:rFonts w:ascii="Tw Cen MT" w:hAnsi="Tw Cen MT"/>
              </w:rPr>
              <w:t>JPEG (Joint Photographic Experts Group)</w:t>
            </w:r>
          </w:p>
        </w:tc>
        <w:tc>
          <w:tcPr>
            <w:tcW w:w="2980" w:type="dxa"/>
            <w:hideMark/>
          </w:tcPr>
          <w:p w14:paraId="3ED0E2E8" w14:textId="77777777" w:rsidR="00D75D08" w:rsidRPr="00D75D08" w:rsidRDefault="00D75D08" w:rsidP="00BE1372">
            <w:pPr>
              <w:pStyle w:val="BodyText"/>
              <w:rPr>
                <w:rFonts w:ascii="Tw Cen MT" w:hAnsi="Tw Cen MT"/>
              </w:rPr>
            </w:pPr>
            <w:r w:rsidRPr="00D75D08">
              <w:rPr>
                <w:rFonts w:ascii="Tw Cen MT" w:hAnsi="Tw Cen MT"/>
              </w:rPr>
              <w:t>Sharing final photos online.</w:t>
            </w:r>
          </w:p>
        </w:tc>
        <w:tc>
          <w:tcPr>
            <w:tcW w:w="3540" w:type="dxa"/>
            <w:hideMark/>
          </w:tcPr>
          <w:p w14:paraId="6E9DBFE9" w14:textId="77777777" w:rsidR="00D75D08" w:rsidRPr="00D75D08" w:rsidRDefault="00D75D08" w:rsidP="00BE1372">
            <w:pPr>
              <w:pStyle w:val="BodyText"/>
              <w:rPr>
                <w:rFonts w:ascii="Tw Cen MT" w:hAnsi="Tw Cen MT"/>
              </w:rPr>
            </w:pPr>
            <w:r w:rsidRPr="00D75D08">
              <w:rPr>
                <w:rFonts w:ascii="Tw Cen MT" w:hAnsi="Tw Cen MT"/>
              </w:rPr>
              <w:t>Small file size, but loses quality each time you save (lossy).</w:t>
            </w:r>
          </w:p>
        </w:tc>
        <w:tc>
          <w:tcPr>
            <w:tcW w:w="4320" w:type="dxa"/>
            <w:hideMark/>
          </w:tcPr>
          <w:p w14:paraId="34D8417C" w14:textId="77777777" w:rsidR="00D75D08" w:rsidRPr="00D75D08" w:rsidRDefault="00D75D08" w:rsidP="00BE1372">
            <w:pPr>
              <w:pStyle w:val="BodyText"/>
              <w:rPr>
                <w:rFonts w:ascii="Tw Cen MT" w:hAnsi="Tw Cen MT"/>
              </w:rPr>
            </w:pPr>
            <w:r w:rsidRPr="00D75D08">
              <w:rPr>
                <w:rFonts w:ascii="Tw Cen MT" w:hAnsi="Tw Cen MT"/>
              </w:rPr>
              <w:t>A baked cake – ready to eat, but you can't easily separate the eggs and flour.</w:t>
            </w:r>
          </w:p>
        </w:tc>
      </w:tr>
      <w:tr w:rsidR="00D75D08" w:rsidRPr="00D75D08" w14:paraId="2E5C9EC4" w14:textId="77777777" w:rsidTr="00CE2A78">
        <w:trPr>
          <w:trHeight w:val="600"/>
        </w:trPr>
        <w:tc>
          <w:tcPr>
            <w:tcW w:w="1720" w:type="dxa"/>
            <w:hideMark/>
          </w:tcPr>
          <w:p w14:paraId="43AD6109" w14:textId="77777777" w:rsidR="00D75D08" w:rsidRPr="00D75D08" w:rsidRDefault="00D75D08" w:rsidP="00BE1372">
            <w:pPr>
              <w:pStyle w:val="BodyText"/>
              <w:rPr>
                <w:rFonts w:ascii="Tw Cen MT" w:hAnsi="Tw Cen MT"/>
              </w:rPr>
            </w:pPr>
            <w:r w:rsidRPr="00D75D08">
              <w:rPr>
                <w:rFonts w:ascii="Tw Cen MT" w:hAnsi="Tw Cen MT"/>
              </w:rPr>
              <w:t>PNG (Portable Network Graphics)</w:t>
            </w:r>
          </w:p>
        </w:tc>
        <w:tc>
          <w:tcPr>
            <w:tcW w:w="2980" w:type="dxa"/>
            <w:hideMark/>
          </w:tcPr>
          <w:p w14:paraId="6D706B29" w14:textId="77777777" w:rsidR="00D75D08" w:rsidRPr="00D75D08" w:rsidRDefault="00D75D08" w:rsidP="00BE1372">
            <w:pPr>
              <w:pStyle w:val="BodyText"/>
              <w:rPr>
                <w:rFonts w:ascii="Tw Cen MT" w:hAnsi="Tw Cen MT"/>
              </w:rPr>
            </w:pPr>
            <w:r w:rsidRPr="00D75D08">
              <w:rPr>
                <w:rFonts w:ascii="Tw Cen MT" w:hAnsi="Tw Cen MT"/>
              </w:rPr>
              <w:t>Web graphics with transparency.</w:t>
            </w:r>
          </w:p>
        </w:tc>
        <w:tc>
          <w:tcPr>
            <w:tcW w:w="3540" w:type="dxa"/>
            <w:hideMark/>
          </w:tcPr>
          <w:p w14:paraId="0CCBFC62" w14:textId="77777777" w:rsidR="00D75D08" w:rsidRPr="00D75D08" w:rsidRDefault="00D75D08" w:rsidP="00BE1372">
            <w:pPr>
              <w:pStyle w:val="BodyText"/>
              <w:rPr>
                <w:rFonts w:ascii="Tw Cen MT" w:hAnsi="Tw Cen MT"/>
              </w:rPr>
            </w:pPr>
            <w:r w:rsidRPr="00D75D08">
              <w:rPr>
                <w:rFonts w:ascii="Tw Cen MT" w:hAnsi="Tw Cen MT"/>
              </w:rPr>
              <w:t>High quality, supports transparent backgrounds (lossless).</w:t>
            </w:r>
          </w:p>
        </w:tc>
        <w:tc>
          <w:tcPr>
            <w:tcW w:w="4320" w:type="dxa"/>
            <w:hideMark/>
          </w:tcPr>
          <w:p w14:paraId="089DF214" w14:textId="77777777" w:rsidR="00D75D08" w:rsidRPr="00D75D08" w:rsidRDefault="00D75D08" w:rsidP="00BE1372">
            <w:pPr>
              <w:pStyle w:val="BodyText"/>
              <w:rPr>
                <w:rFonts w:ascii="Tw Cen MT" w:hAnsi="Tw Cen MT"/>
              </w:rPr>
            </w:pPr>
            <w:r w:rsidRPr="00D75D08">
              <w:rPr>
                <w:rFonts w:ascii="Tw Cen MT" w:hAnsi="Tw Cen MT"/>
              </w:rPr>
              <w:t>A sticker – the image has a clear background and can be placed anywhere.</w:t>
            </w:r>
          </w:p>
        </w:tc>
      </w:tr>
      <w:tr w:rsidR="00D75D08" w:rsidRPr="00D75D08" w14:paraId="3621A761" w14:textId="77777777" w:rsidTr="00CE2A78">
        <w:trPr>
          <w:trHeight w:val="600"/>
        </w:trPr>
        <w:tc>
          <w:tcPr>
            <w:tcW w:w="1720" w:type="dxa"/>
            <w:hideMark/>
          </w:tcPr>
          <w:p w14:paraId="32439334" w14:textId="77777777" w:rsidR="00D75D08" w:rsidRPr="00D75D08" w:rsidRDefault="00D75D08" w:rsidP="00BE1372">
            <w:pPr>
              <w:pStyle w:val="BodyText"/>
              <w:rPr>
                <w:rFonts w:ascii="Tw Cen MT" w:hAnsi="Tw Cen MT"/>
              </w:rPr>
            </w:pPr>
            <w:r w:rsidRPr="00D75D08">
              <w:rPr>
                <w:rFonts w:ascii="Tw Cen MT" w:hAnsi="Tw Cen MT"/>
              </w:rPr>
              <w:t>TIFF (Tagged Image File Format)</w:t>
            </w:r>
          </w:p>
        </w:tc>
        <w:tc>
          <w:tcPr>
            <w:tcW w:w="2980" w:type="dxa"/>
            <w:hideMark/>
          </w:tcPr>
          <w:p w14:paraId="65730F19" w14:textId="77777777" w:rsidR="00D75D08" w:rsidRPr="00D75D08" w:rsidRDefault="00D75D08" w:rsidP="00BE1372">
            <w:pPr>
              <w:pStyle w:val="BodyText"/>
              <w:rPr>
                <w:rFonts w:ascii="Tw Cen MT" w:hAnsi="Tw Cen MT"/>
              </w:rPr>
            </w:pPr>
            <w:r w:rsidRPr="00D75D08">
              <w:rPr>
                <w:rFonts w:ascii="Tw Cen MT" w:hAnsi="Tw Cen MT"/>
              </w:rPr>
              <w:t>High-quality printing &amp; archiving.</w:t>
            </w:r>
          </w:p>
        </w:tc>
        <w:tc>
          <w:tcPr>
            <w:tcW w:w="3540" w:type="dxa"/>
            <w:hideMark/>
          </w:tcPr>
          <w:p w14:paraId="0A1730CA" w14:textId="77777777" w:rsidR="00D75D08" w:rsidRPr="00D75D08" w:rsidRDefault="00D75D08" w:rsidP="00BE1372">
            <w:pPr>
              <w:pStyle w:val="BodyText"/>
              <w:rPr>
                <w:rFonts w:ascii="Tw Cen MT" w:hAnsi="Tw Cen MT"/>
              </w:rPr>
            </w:pPr>
            <w:r w:rsidRPr="00D75D08">
              <w:rPr>
                <w:rFonts w:ascii="Tw Cen MT" w:hAnsi="Tw Cen MT"/>
              </w:rPr>
              <w:t>Extremely high quality, can also save layers (lossless).</w:t>
            </w:r>
          </w:p>
        </w:tc>
        <w:tc>
          <w:tcPr>
            <w:tcW w:w="4320" w:type="dxa"/>
            <w:hideMark/>
          </w:tcPr>
          <w:p w14:paraId="36B76EC7" w14:textId="77777777" w:rsidR="00D75D08" w:rsidRPr="00D75D08" w:rsidRDefault="00D75D08" w:rsidP="00BE1372">
            <w:pPr>
              <w:pStyle w:val="BodyText"/>
              <w:rPr>
                <w:rFonts w:ascii="Tw Cen MT" w:hAnsi="Tw Cen MT"/>
              </w:rPr>
            </w:pPr>
            <w:r w:rsidRPr="00D75D08">
              <w:rPr>
                <w:rFonts w:ascii="Tw Cen MT" w:hAnsi="Tw Cen MT"/>
              </w:rPr>
              <w:t>A high-resolution archival photo print.</w:t>
            </w:r>
          </w:p>
        </w:tc>
      </w:tr>
      <w:tr w:rsidR="00D75D08" w:rsidRPr="00D75D08" w14:paraId="4EA811AC" w14:textId="77777777" w:rsidTr="00CE2A78">
        <w:trPr>
          <w:trHeight w:val="300"/>
        </w:trPr>
        <w:tc>
          <w:tcPr>
            <w:tcW w:w="1720" w:type="dxa"/>
            <w:hideMark/>
          </w:tcPr>
          <w:p w14:paraId="441EFAF8" w14:textId="77777777" w:rsidR="00D75D08" w:rsidRPr="00D75D08" w:rsidRDefault="00D75D08" w:rsidP="00BE1372">
            <w:pPr>
              <w:pStyle w:val="BodyText"/>
              <w:rPr>
                <w:rFonts w:ascii="Tw Cen MT" w:hAnsi="Tw Cen MT"/>
              </w:rPr>
            </w:pPr>
            <w:r w:rsidRPr="00D75D08">
              <w:rPr>
                <w:rFonts w:ascii="Tw Cen MT" w:hAnsi="Tw Cen MT"/>
              </w:rPr>
              <w:t>GIF (Graphics Interchange Format)</w:t>
            </w:r>
          </w:p>
        </w:tc>
        <w:tc>
          <w:tcPr>
            <w:tcW w:w="2980" w:type="dxa"/>
            <w:hideMark/>
          </w:tcPr>
          <w:p w14:paraId="738EE7EA" w14:textId="77777777" w:rsidR="00D75D08" w:rsidRPr="00D75D08" w:rsidRDefault="00D75D08" w:rsidP="00BE1372">
            <w:pPr>
              <w:pStyle w:val="BodyText"/>
              <w:rPr>
                <w:rFonts w:ascii="Tw Cen MT" w:hAnsi="Tw Cen MT"/>
              </w:rPr>
            </w:pPr>
            <w:r w:rsidRPr="00D75D08">
              <w:rPr>
                <w:rFonts w:ascii="Tw Cen MT" w:hAnsi="Tw Cen MT"/>
              </w:rPr>
              <w:t>Simple web animations.</w:t>
            </w:r>
          </w:p>
        </w:tc>
        <w:tc>
          <w:tcPr>
            <w:tcW w:w="3540" w:type="dxa"/>
            <w:hideMark/>
          </w:tcPr>
          <w:p w14:paraId="4C63E475" w14:textId="77777777" w:rsidR="00D75D08" w:rsidRPr="00D75D08" w:rsidRDefault="00D75D08" w:rsidP="00BE1372">
            <w:pPr>
              <w:pStyle w:val="BodyText"/>
              <w:rPr>
                <w:rFonts w:ascii="Tw Cen MT" w:hAnsi="Tw Cen MT"/>
              </w:rPr>
            </w:pPr>
            <w:r w:rsidRPr="00D75D08">
              <w:rPr>
                <w:rFonts w:ascii="Tw Cen MT" w:hAnsi="Tw Cen MT"/>
              </w:rPr>
              <w:t>Supports basic animation and limited colors.</w:t>
            </w:r>
          </w:p>
        </w:tc>
        <w:tc>
          <w:tcPr>
            <w:tcW w:w="4320" w:type="dxa"/>
            <w:hideMark/>
          </w:tcPr>
          <w:p w14:paraId="2F403E70" w14:textId="77777777" w:rsidR="00D75D08" w:rsidRPr="00D75D08" w:rsidRDefault="00D75D08" w:rsidP="00BE1372">
            <w:pPr>
              <w:pStyle w:val="BodyText"/>
              <w:rPr>
                <w:rFonts w:ascii="Tw Cen MT" w:hAnsi="Tw Cen MT"/>
              </w:rPr>
            </w:pPr>
            <w:r w:rsidRPr="00D75D08">
              <w:rPr>
                <w:rFonts w:ascii="Tw Cen MT" w:hAnsi="Tw Cen MT"/>
              </w:rPr>
              <w:t>A flipbook – a simple, looping animation.</w:t>
            </w:r>
          </w:p>
        </w:tc>
      </w:tr>
      <w:tr w:rsidR="00D75D08" w:rsidRPr="00D75D08" w14:paraId="3DB8E785" w14:textId="77777777" w:rsidTr="00CE2A78">
        <w:trPr>
          <w:trHeight w:val="300"/>
        </w:trPr>
        <w:tc>
          <w:tcPr>
            <w:tcW w:w="1720" w:type="dxa"/>
            <w:hideMark/>
          </w:tcPr>
          <w:p w14:paraId="20BADC29" w14:textId="77777777" w:rsidR="00D75D08" w:rsidRPr="00D75D08" w:rsidRDefault="00D75D08" w:rsidP="00BE1372">
            <w:pPr>
              <w:pStyle w:val="BodyText"/>
              <w:rPr>
                <w:rFonts w:ascii="Tw Cen MT" w:hAnsi="Tw Cen MT"/>
              </w:rPr>
            </w:pPr>
            <w:r w:rsidRPr="00D75D08">
              <w:rPr>
                <w:rFonts w:ascii="Tw Cen MT" w:hAnsi="Tw Cen MT"/>
              </w:rPr>
              <w:t>PDF (Portable Document Format)</w:t>
            </w:r>
          </w:p>
        </w:tc>
        <w:tc>
          <w:tcPr>
            <w:tcW w:w="2980" w:type="dxa"/>
            <w:hideMark/>
          </w:tcPr>
          <w:p w14:paraId="3B9CE138" w14:textId="77777777" w:rsidR="00D75D08" w:rsidRPr="00D75D08" w:rsidRDefault="00D75D08" w:rsidP="00BE1372">
            <w:pPr>
              <w:pStyle w:val="BodyText"/>
              <w:rPr>
                <w:rFonts w:ascii="Tw Cen MT" w:hAnsi="Tw Cen MT"/>
              </w:rPr>
            </w:pPr>
            <w:r w:rsidRPr="00D75D08">
              <w:rPr>
                <w:rFonts w:ascii="Tw Cen MT" w:hAnsi="Tw Cen MT"/>
              </w:rPr>
              <w:t>Sending designs for print or review.</w:t>
            </w:r>
          </w:p>
        </w:tc>
        <w:tc>
          <w:tcPr>
            <w:tcW w:w="3540" w:type="dxa"/>
            <w:hideMark/>
          </w:tcPr>
          <w:p w14:paraId="0C78F066" w14:textId="77777777" w:rsidR="00D75D08" w:rsidRPr="00D75D08" w:rsidRDefault="00D75D08" w:rsidP="00BE1372">
            <w:pPr>
              <w:pStyle w:val="BodyText"/>
              <w:rPr>
                <w:rFonts w:ascii="Tw Cen MT" w:hAnsi="Tw Cen MT"/>
              </w:rPr>
            </w:pPr>
            <w:r w:rsidRPr="00D75D08">
              <w:rPr>
                <w:rFonts w:ascii="Tw Cen MT" w:hAnsi="Tw Cen MT"/>
              </w:rPr>
              <w:t>Preserves layout and quality; anyone can open it.</w:t>
            </w:r>
          </w:p>
        </w:tc>
        <w:tc>
          <w:tcPr>
            <w:tcW w:w="4320" w:type="dxa"/>
            <w:hideMark/>
          </w:tcPr>
          <w:p w14:paraId="16AB1E5F" w14:textId="77777777" w:rsidR="00D75D08" w:rsidRPr="00D75D08" w:rsidRDefault="00D75D08" w:rsidP="00BE1372">
            <w:pPr>
              <w:pStyle w:val="BodyText"/>
              <w:rPr>
                <w:rFonts w:ascii="Tw Cen MT" w:hAnsi="Tw Cen MT"/>
              </w:rPr>
            </w:pPr>
            <w:r w:rsidRPr="00D75D08">
              <w:rPr>
                <w:rFonts w:ascii="Tw Cen MT" w:hAnsi="Tw Cen MT"/>
              </w:rPr>
              <w:t>A digital brochure – looks the same on every device.</w:t>
            </w:r>
          </w:p>
        </w:tc>
      </w:tr>
      <w:tr w:rsidR="00D75D08" w:rsidRPr="00D75D08" w14:paraId="09556E3B" w14:textId="77777777" w:rsidTr="00CE2A78">
        <w:trPr>
          <w:trHeight w:val="600"/>
        </w:trPr>
        <w:tc>
          <w:tcPr>
            <w:tcW w:w="1720" w:type="dxa"/>
            <w:hideMark/>
          </w:tcPr>
          <w:p w14:paraId="7996BE51" w14:textId="77777777" w:rsidR="00D75D08" w:rsidRPr="00D75D08" w:rsidRDefault="00D75D08" w:rsidP="00BE1372">
            <w:pPr>
              <w:pStyle w:val="BodyText"/>
              <w:rPr>
                <w:rFonts w:ascii="Tw Cen MT" w:hAnsi="Tw Cen MT"/>
              </w:rPr>
            </w:pPr>
            <w:r w:rsidRPr="00D75D08">
              <w:rPr>
                <w:rFonts w:ascii="Tw Cen MT" w:hAnsi="Tw Cen MT"/>
              </w:rPr>
              <w:t>RAW (Raw Image Format)</w:t>
            </w:r>
          </w:p>
        </w:tc>
        <w:tc>
          <w:tcPr>
            <w:tcW w:w="2980" w:type="dxa"/>
            <w:hideMark/>
          </w:tcPr>
          <w:p w14:paraId="271023EF" w14:textId="77777777" w:rsidR="00D75D08" w:rsidRPr="00D75D08" w:rsidRDefault="00D75D08" w:rsidP="00BE1372">
            <w:pPr>
              <w:pStyle w:val="BodyText"/>
              <w:rPr>
                <w:rFonts w:ascii="Tw Cen MT" w:hAnsi="Tw Cen MT"/>
              </w:rPr>
            </w:pPr>
            <w:r w:rsidRPr="00D75D08">
              <w:rPr>
                <w:rFonts w:ascii="Tw Cen MT" w:hAnsi="Tw Cen MT"/>
              </w:rPr>
              <w:t>Professional photo editing.</w:t>
            </w:r>
          </w:p>
        </w:tc>
        <w:tc>
          <w:tcPr>
            <w:tcW w:w="3540" w:type="dxa"/>
            <w:hideMark/>
          </w:tcPr>
          <w:p w14:paraId="313F6111" w14:textId="77777777" w:rsidR="00D75D08" w:rsidRPr="00D75D08" w:rsidRDefault="00D75D08" w:rsidP="00BE1372">
            <w:pPr>
              <w:pStyle w:val="BodyText"/>
              <w:rPr>
                <w:rFonts w:ascii="Tw Cen MT" w:hAnsi="Tw Cen MT"/>
              </w:rPr>
            </w:pPr>
            <w:r w:rsidRPr="00D75D08">
              <w:rPr>
                <w:rFonts w:ascii="Tw Cen MT" w:hAnsi="Tw Cen MT"/>
              </w:rPr>
              <w:t>Unprocessed data from a camera sensor (maximum editing flexibility).</w:t>
            </w:r>
          </w:p>
        </w:tc>
        <w:tc>
          <w:tcPr>
            <w:tcW w:w="4320" w:type="dxa"/>
            <w:hideMark/>
          </w:tcPr>
          <w:p w14:paraId="677B8976" w14:textId="77777777" w:rsidR="00D75D08" w:rsidRPr="00D75D08" w:rsidRDefault="00D75D08" w:rsidP="00BE1372">
            <w:pPr>
              <w:pStyle w:val="BodyText"/>
              <w:rPr>
                <w:rFonts w:ascii="Tw Cen MT" w:hAnsi="Tw Cen MT"/>
              </w:rPr>
            </w:pPr>
            <w:r w:rsidRPr="00D75D08">
              <w:rPr>
                <w:rFonts w:ascii="Tw Cen MT" w:hAnsi="Tw Cen MT"/>
              </w:rPr>
              <w:t>A photographic negative – it contains all the original data to work with.</w:t>
            </w:r>
          </w:p>
        </w:tc>
      </w:tr>
    </w:tbl>
    <w:p w14:paraId="42E8C1CF" w14:textId="77777777" w:rsidR="002640FB" w:rsidRPr="00BE1372" w:rsidRDefault="002640FB" w:rsidP="00BE1372">
      <w:pPr>
        <w:pStyle w:val="BodyText"/>
        <w:rPr>
          <w:rFonts w:ascii="Tw Cen MT" w:hAnsi="Tw Cen MT"/>
          <w:sz w:val="20"/>
        </w:rPr>
      </w:pPr>
    </w:p>
    <w:p w14:paraId="5A2CCAA0" w14:textId="77777777" w:rsidR="002640FB" w:rsidRPr="00BE1372" w:rsidRDefault="00000000" w:rsidP="00BE1372">
      <w:pPr>
        <w:pStyle w:val="Heading1"/>
        <w:spacing w:before="174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Open</w:t>
      </w:r>
      <w:r w:rsidRPr="00BE1372">
        <w:rPr>
          <w:rFonts w:ascii="Tw Cen MT" w:hAnsi="Tw Cen MT"/>
          <w:spacing w:val="-5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Photoshop</w:t>
      </w:r>
      <w:r w:rsidRPr="00BE1372">
        <w:rPr>
          <w:rFonts w:ascii="Tw Cen MT" w:hAnsi="Tw Cen MT"/>
          <w:spacing w:val="-4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project</w:t>
      </w:r>
    </w:p>
    <w:p w14:paraId="03663811" w14:textId="77777777" w:rsidR="002640FB" w:rsidRPr="00BE1372" w:rsidRDefault="002640FB" w:rsidP="00BE1372">
      <w:pPr>
        <w:pStyle w:val="BodyText"/>
        <w:spacing w:before="3"/>
        <w:rPr>
          <w:rFonts w:ascii="Tw Cen MT" w:hAnsi="Tw Cen MT"/>
          <w:b/>
          <w:sz w:val="25"/>
        </w:rPr>
      </w:pPr>
    </w:p>
    <w:p w14:paraId="038192C9" w14:textId="77777777" w:rsidR="002640FB" w:rsidRPr="00BE1372" w:rsidRDefault="00000000">
      <w:pPr>
        <w:pStyle w:val="ListParagraph"/>
        <w:numPr>
          <w:ilvl w:val="0"/>
          <w:numId w:val="22"/>
        </w:numPr>
        <w:tabs>
          <w:tab w:val="left" w:pos="301"/>
        </w:tabs>
        <w:ind w:hanging="20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Navigating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documents</w:t>
      </w:r>
    </w:p>
    <w:p w14:paraId="1CE8DBC0" w14:textId="06E6C0F9" w:rsidR="002640FB" w:rsidRPr="00BE1372" w:rsidRDefault="000B4198" w:rsidP="00BE1372">
      <w:pPr>
        <w:pStyle w:val="BodyText"/>
        <w:spacing w:before="10"/>
        <w:rPr>
          <w:rFonts w:ascii="Tw Cen MT" w:hAnsi="Tw Cen MT"/>
        </w:rPr>
      </w:pPr>
      <w:r>
        <w:rPr>
          <w:rFonts w:ascii="Tw Cen MT" w:hAnsi="Tw Cen MT"/>
        </w:rPr>
        <w:t xml:space="preserve"> </w:t>
      </w:r>
    </w:p>
    <w:p w14:paraId="2C43071A" w14:textId="77777777" w:rsidR="002640FB" w:rsidRPr="00BE1372" w:rsidRDefault="00000000">
      <w:pPr>
        <w:pStyle w:val="ListParagraph"/>
        <w:numPr>
          <w:ilvl w:val="0"/>
          <w:numId w:val="22"/>
        </w:numPr>
        <w:tabs>
          <w:tab w:val="left" w:pos="301"/>
        </w:tabs>
        <w:ind w:hanging="20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Working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with tabbed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documents</w:t>
      </w:r>
    </w:p>
    <w:p w14:paraId="22744CAF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sz w:val="25"/>
        </w:rPr>
      </w:pPr>
    </w:p>
    <w:p w14:paraId="62AEA00D" w14:textId="77777777" w:rsidR="002640FB" w:rsidRPr="00BE1372" w:rsidRDefault="00000000">
      <w:pPr>
        <w:pStyle w:val="ListParagraph"/>
        <w:numPr>
          <w:ilvl w:val="0"/>
          <w:numId w:val="22"/>
        </w:numPr>
        <w:tabs>
          <w:tab w:val="left" w:pos="301"/>
        </w:tabs>
        <w:spacing w:before="1"/>
        <w:ind w:hanging="20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Arrange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multiple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opened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documents</w:t>
      </w:r>
    </w:p>
    <w:p w14:paraId="603F01B1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sz w:val="25"/>
        </w:rPr>
      </w:pPr>
    </w:p>
    <w:p w14:paraId="6C30BD83" w14:textId="77777777" w:rsidR="002640FB" w:rsidRPr="00BE1372" w:rsidRDefault="00000000">
      <w:pPr>
        <w:pStyle w:val="ListParagraph"/>
        <w:numPr>
          <w:ilvl w:val="0"/>
          <w:numId w:val="22"/>
        </w:numPr>
        <w:tabs>
          <w:tab w:val="left" w:pos="301"/>
        </w:tabs>
        <w:ind w:hanging="20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Zooming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techniques</w:t>
      </w:r>
    </w:p>
    <w:p w14:paraId="24E33F1B" w14:textId="77777777" w:rsidR="002640FB" w:rsidRPr="00BE1372" w:rsidRDefault="002640FB" w:rsidP="00BE1372">
      <w:pPr>
        <w:pStyle w:val="BodyText"/>
        <w:spacing w:before="3"/>
        <w:rPr>
          <w:rFonts w:ascii="Tw Cen MT" w:hAnsi="Tw Cen MT"/>
          <w:sz w:val="25"/>
        </w:rPr>
      </w:pPr>
    </w:p>
    <w:p w14:paraId="3CF8B3AB" w14:textId="77777777" w:rsidR="002640FB" w:rsidRPr="00BE1372" w:rsidRDefault="00000000" w:rsidP="00BE1372">
      <w:pPr>
        <w:pStyle w:val="Heading1"/>
        <w:rPr>
          <w:rFonts w:ascii="Tw Cen MT" w:hAnsi="Tw Cen MT"/>
        </w:rPr>
      </w:pPr>
      <w:r w:rsidRPr="00BE1372">
        <w:rPr>
          <w:rFonts w:ascii="Tw Cen MT" w:hAnsi="Tw Cen MT"/>
        </w:rPr>
        <w:t>Navigating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Documents:</w:t>
      </w:r>
    </w:p>
    <w:p w14:paraId="3622D3D3" w14:textId="77777777" w:rsidR="002640FB" w:rsidRPr="00BE1372" w:rsidRDefault="00000000">
      <w:pPr>
        <w:pStyle w:val="ListParagraph"/>
        <w:numPr>
          <w:ilvl w:val="0"/>
          <w:numId w:val="23"/>
        </w:numPr>
        <w:tabs>
          <w:tab w:val="left" w:pos="821"/>
        </w:tabs>
        <w:spacing w:before="36" w:line="360" w:lineRule="auto"/>
        <w:ind w:right="1093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Pan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Tool: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Press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hold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Spacebar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8"/>
          <w:sz w:val="24"/>
        </w:rPr>
        <w:t xml:space="preserve"> </w:t>
      </w:r>
      <w:r w:rsidRPr="00BE1372">
        <w:rPr>
          <w:rFonts w:ascii="Tw Cen MT" w:hAnsi="Tw Cen MT"/>
          <w:sz w:val="24"/>
        </w:rPr>
        <w:t>activate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Pan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Tool.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Click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drag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to move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around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document.</w:t>
      </w:r>
    </w:p>
    <w:p w14:paraId="71251E11" w14:textId="77777777" w:rsidR="002640FB" w:rsidRPr="00BE1372" w:rsidRDefault="00000000">
      <w:pPr>
        <w:pStyle w:val="ListParagraph"/>
        <w:numPr>
          <w:ilvl w:val="0"/>
          <w:numId w:val="23"/>
        </w:numPr>
        <w:tabs>
          <w:tab w:val="left" w:pos="821"/>
        </w:tabs>
        <w:spacing w:before="161" w:line="360" w:lineRule="auto"/>
        <w:ind w:right="92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Hand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Tool:</w:t>
      </w:r>
      <w:r w:rsidRPr="00BE1372">
        <w:rPr>
          <w:rFonts w:ascii="Tw Cen MT" w:hAnsi="Tw Cen MT"/>
          <w:b/>
          <w:spacing w:val="4"/>
          <w:sz w:val="24"/>
        </w:rPr>
        <w:t xml:space="preserve"> </w:t>
      </w:r>
      <w:r w:rsidRPr="00BE1372">
        <w:rPr>
          <w:rFonts w:ascii="Tw Cen MT" w:hAnsi="Tw Cen MT"/>
          <w:sz w:val="24"/>
        </w:rPr>
        <w:t>Located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toolbar,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you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can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click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drag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with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Hand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Tool to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navigate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within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document.</w:t>
      </w:r>
    </w:p>
    <w:p w14:paraId="37FF58E7" w14:textId="77777777" w:rsidR="002640FB" w:rsidRPr="00BE1372" w:rsidRDefault="00000000">
      <w:pPr>
        <w:pStyle w:val="ListParagraph"/>
        <w:numPr>
          <w:ilvl w:val="0"/>
          <w:numId w:val="23"/>
        </w:numPr>
        <w:tabs>
          <w:tab w:val="left" w:pos="821"/>
        </w:tabs>
        <w:spacing w:before="157" w:line="360" w:lineRule="auto"/>
        <w:ind w:right="130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Navigator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Panel: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Open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Navigator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panel (Window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&gt;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Navigator)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see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miniature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view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document.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You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can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click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drag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red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rectangle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navigate.</w:t>
      </w:r>
    </w:p>
    <w:p w14:paraId="5A0270F4" w14:textId="77777777" w:rsidR="002640FB" w:rsidRPr="00BE1372" w:rsidRDefault="00000000" w:rsidP="00BE1372">
      <w:pPr>
        <w:pStyle w:val="Heading1"/>
        <w:spacing w:before="161"/>
        <w:rPr>
          <w:rFonts w:ascii="Tw Cen MT" w:hAnsi="Tw Cen MT"/>
        </w:rPr>
      </w:pPr>
      <w:r w:rsidRPr="00BE1372">
        <w:rPr>
          <w:rFonts w:ascii="Tw Cen MT" w:hAnsi="Tw Cen MT"/>
        </w:rPr>
        <w:t>Working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with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Tabbed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Documents:</w:t>
      </w:r>
    </w:p>
    <w:p w14:paraId="6933FDA2" w14:textId="77777777" w:rsidR="002640FB" w:rsidRPr="00BE1372" w:rsidRDefault="00000000" w:rsidP="00BE1372">
      <w:pPr>
        <w:pStyle w:val="BodyText"/>
        <w:spacing w:before="162" w:line="360" w:lineRule="auto"/>
        <w:ind w:left="100" w:right="953"/>
        <w:rPr>
          <w:rFonts w:ascii="Tw Cen MT" w:hAnsi="Tw Cen MT"/>
        </w:rPr>
      </w:pPr>
      <w:r w:rsidRPr="00BE1372">
        <w:rPr>
          <w:rFonts w:ascii="Tw Cen MT" w:hAnsi="Tw Cen MT"/>
        </w:rPr>
        <w:t>In Photoshop, "</w:t>
      </w:r>
      <w:r w:rsidRPr="00BE1372">
        <w:rPr>
          <w:rFonts w:ascii="Tw Cen MT" w:hAnsi="Tw Cen MT"/>
          <w:b/>
        </w:rPr>
        <w:t xml:space="preserve">Tabbed Documents" </w:t>
      </w:r>
      <w:r w:rsidRPr="00BE1372">
        <w:rPr>
          <w:rFonts w:ascii="Tw Cen MT" w:hAnsi="Tw Cen MT"/>
        </w:rPr>
        <w:t>refers to the feature that allows you to have multiple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project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lastRenderedPageBreak/>
        <w:t>files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open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at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once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and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easily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switch between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them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by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clicking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on their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respective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tabs.</w:t>
      </w:r>
    </w:p>
    <w:p w14:paraId="0A960FFD" w14:textId="77777777" w:rsidR="002640FB" w:rsidRPr="00BE1372" w:rsidRDefault="00000000">
      <w:pPr>
        <w:pStyle w:val="ListParagraph"/>
        <w:numPr>
          <w:ilvl w:val="0"/>
          <w:numId w:val="24"/>
        </w:numPr>
        <w:tabs>
          <w:tab w:val="left" w:pos="821"/>
        </w:tabs>
        <w:spacing w:before="161" w:line="357" w:lineRule="auto"/>
        <w:ind w:right="1682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Opening New Tabs: </w:t>
      </w:r>
      <w:r w:rsidRPr="00BE1372">
        <w:rPr>
          <w:rFonts w:ascii="Tw Cen MT" w:hAnsi="Tw Cen MT"/>
          <w:sz w:val="24"/>
        </w:rPr>
        <w:t>File &gt; Open or simply drag and drop files into the Photoshop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workspace. Each</w:t>
      </w:r>
      <w:r w:rsidRPr="00BE1372">
        <w:rPr>
          <w:rFonts w:ascii="Tw Cen MT" w:hAnsi="Tw Cen MT"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file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opens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new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tab.</w:t>
      </w:r>
    </w:p>
    <w:p w14:paraId="39F0121C" w14:textId="77777777" w:rsidR="002640FB" w:rsidRPr="00BE1372" w:rsidRDefault="00000000">
      <w:pPr>
        <w:pStyle w:val="ListParagraph"/>
        <w:numPr>
          <w:ilvl w:val="0"/>
          <w:numId w:val="24"/>
        </w:numPr>
        <w:tabs>
          <w:tab w:val="left" w:pos="821"/>
        </w:tabs>
        <w:spacing w:before="164" w:line="360" w:lineRule="auto"/>
        <w:ind w:right="907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Tab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Bar: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The top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workspace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shows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tabs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each open document.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Click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on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 tab to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switch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between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documents.</w:t>
      </w:r>
    </w:p>
    <w:p w14:paraId="49F394A9" w14:textId="77777777" w:rsidR="002640FB" w:rsidRPr="00BE1372" w:rsidRDefault="00000000">
      <w:pPr>
        <w:pStyle w:val="ListParagraph"/>
        <w:numPr>
          <w:ilvl w:val="0"/>
          <w:numId w:val="24"/>
        </w:numPr>
        <w:tabs>
          <w:tab w:val="left" w:pos="821"/>
        </w:tabs>
        <w:spacing w:before="161" w:line="360" w:lineRule="auto"/>
        <w:ind w:right="1870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Close Tabs: </w:t>
      </w:r>
      <w:r w:rsidRPr="00BE1372">
        <w:rPr>
          <w:rFonts w:ascii="Tw Cen MT" w:hAnsi="Tw Cen MT"/>
          <w:sz w:val="24"/>
        </w:rPr>
        <w:t>Click the 'x' on a tab to close the document. Right-click on a tab for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additional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options.</w:t>
      </w:r>
    </w:p>
    <w:p w14:paraId="209B0517" w14:textId="77777777" w:rsidR="002640FB" w:rsidRPr="00BE1372" w:rsidRDefault="00000000" w:rsidP="00BE1372">
      <w:pPr>
        <w:pStyle w:val="Heading1"/>
        <w:spacing w:before="161"/>
        <w:rPr>
          <w:rFonts w:ascii="Tw Cen MT" w:hAnsi="Tw Cen MT"/>
        </w:rPr>
      </w:pPr>
      <w:r w:rsidRPr="00BE1372">
        <w:rPr>
          <w:rFonts w:ascii="Tw Cen MT" w:hAnsi="Tw Cen MT"/>
        </w:rPr>
        <w:t>Arrange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Multiple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Opened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Documents:</w:t>
      </w:r>
    </w:p>
    <w:p w14:paraId="223CDE03" w14:textId="77777777" w:rsidR="002640FB" w:rsidRPr="00BE1372" w:rsidRDefault="00000000">
      <w:pPr>
        <w:pStyle w:val="ListParagraph"/>
        <w:numPr>
          <w:ilvl w:val="0"/>
          <w:numId w:val="25"/>
        </w:numPr>
        <w:tabs>
          <w:tab w:val="left" w:pos="821"/>
        </w:tabs>
        <w:spacing w:line="360" w:lineRule="auto"/>
        <w:ind w:right="1016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Tile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All</w:t>
      </w:r>
      <w:r w:rsidRPr="00BE1372">
        <w:rPr>
          <w:rFonts w:ascii="Tw Cen MT" w:hAnsi="Tw Cen MT"/>
          <w:b/>
          <w:spacing w:val="-6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Vertically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or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Horizontally: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Window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&gt;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Arrange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&gt;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Tile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All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Vertically/Horizontally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see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multiple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documents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side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by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side.</w:t>
      </w:r>
    </w:p>
    <w:p w14:paraId="141DD7A8" w14:textId="77777777" w:rsidR="002640FB" w:rsidRPr="00BE1372" w:rsidRDefault="00000000">
      <w:pPr>
        <w:pStyle w:val="ListParagraph"/>
        <w:numPr>
          <w:ilvl w:val="0"/>
          <w:numId w:val="25"/>
        </w:numPr>
        <w:tabs>
          <w:tab w:val="left" w:pos="821"/>
        </w:tabs>
        <w:spacing w:before="158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Cascade: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Window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&gt;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Arrange &gt;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Cascade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display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open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documents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 cascading</w:t>
      </w:r>
      <w:r w:rsidRPr="00BE1372">
        <w:rPr>
          <w:rFonts w:ascii="Tw Cen MT" w:hAnsi="Tw Cen MT"/>
          <w:spacing w:val="9"/>
          <w:sz w:val="24"/>
        </w:rPr>
        <w:t xml:space="preserve"> </w:t>
      </w:r>
      <w:r w:rsidRPr="00BE1372">
        <w:rPr>
          <w:rFonts w:ascii="Tw Cen MT" w:hAnsi="Tw Cen MT"/>
          <w:sz w:val="24"/>
        </w:rPr>
        <w:t>order.</w:t>
      </w:r>
    </w:p>
    <w:p w14:paraId="57E71535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sz w:val="25"/>
        </w:rPr>
      </w:pPr>
    </w:p>
    <w:p w14:paraId="57256F8A" w14:textId="77777777" w:rsidR="002640FB" w:rsidRPr="00BE1372" w:rsidRDefault="00000000" w:rsidP="00BE1372">
      <w:pPr>
        <w:pStyle w:val="Heading1"/>
        <w:spacing w:before="1"/>
        <w:rPr>
          <w:rFonts w:ascii="Tw Cen MT" w:hAnsi="Tw Cen MT"/>
        </w:rPr>
      </w:pPr>
      <w:r w:rsidRPr="00BE1372">
        <w:rPr>
          <w:rFonts w:ascii="Tw Cen MT" w:hAnsi="Tw Cen MT"/>
        </w:rPr>
        <w:t>Zooming</w:t>
      </w:r>
      <w:r w:rsidRPr="00BE1372">
        <w:rPr>
          <w:rFonts w:ascii="Tw Cen MT" w:hAnsi="Tw Cen MT"/>
          <w:spacing w:val="-7"/>
        </w:rPr>
        <w:t xml:space="preserve"> </w:t>
      </w:r>
      <w:r w:rsidRPr="00BE1372">
        <w:rPr>
          <w:rFonts w:ascii="Tw Cen MT" w:hAnsi="Tw Cen MT"/>
        </w:rPr>
        <w:t>Techniques:</w:t>
      </w:r>
    </w:p>
    <w:p w14:paraId="51932AB0" w14:textId="77777777" w:rsidR="002640FB" w:rsidRPr="00BE1372" w:rsidRDefault="00000000">
      <w:pPr>
        <w:pStyle w:val="ListParagraph"/>
        <w:numPr>
          <w:ilvl w:val="0"/>
          <w:numId w:val="26"/>
        </w:numPr>
        <w:tabs>
          <w:tab w:val="left" w:pos="821"/>
        </w:tabs>
        <w:ind w:right="114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Zoom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(Z):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Click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on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Zoom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Tool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toolbar,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click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on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canvas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zoom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in.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Alt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+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click to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zoom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out.</w:t>
      </w:r>
    </w:p>
    <w:p w14:paraId="15D98166" w14:textId="77777777" w:rsidR="002640FB" w:rsidRPr="00BE1372" w:rsidRDefault="00000000">
      <w:pPr>
        <w:pStyle w:val="ListParagraph"/>
        <w:numPr>
          <w:ilvl w:val="0"/>
          <w:numId w:val="26"/>
        </w:numPr>
        <w:tabs>
          <w:tab w:val="left" w:pos="821"/>
        </w:tabs>
        <w:spacing w:before="162"/>
        <w:ind w:right="1324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Zoom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In/Out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with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Keyboard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Shortcuts:</w:t>
      </w:r>
      <w:r w:rsidRPr="00BE1372">
        <w:rPr>
          <w:rFonts w:ascii="Tw Cen MT" w:hAnsi="Tw Cen MT"/>
          <w:b/>
          <w:spacing w:val="5"/>
          <w:sz w:val="24"/>
        </w:rPr>
        <w:t xml:space="preserve"> </w:t>
      </w:r>
      <w:r w:rsidRPr="00BE1372">
        <w:rPr>
          <w:rFonts w:ascii="Tw Cen MT" w:hAnsi="Tw Cen MT"/>
          <w:sz w:val="24"/>
        </w:rPr>
        <w:t>Use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Ctrl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+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"+"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(Windows)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Command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+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"+"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(Mac)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zoom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Ctrl +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"-" (Windows)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or Command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+ "-" (Mac)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zoom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out.</w:t>
      </w:r>
    </w:p>
    <w:p w14:paraId="1912ACEC" w14:textId="77777777" w:rsidR="002640FB" w:rsidRPr="00BE1372" w:rsidRDefault="00000000">
      <w:pPr>
        <w:pStyle w:val="ListParagraph"/>
        <w:numPr>
          <w:ilvl w:val="0"/>
          <w:numId w:val="26"/>
        </w:numPr>
        <w:tabs>
          <w:tab w:val="left" w:pos="821"/>
        </w:tabs>
        <w:spacing w:before="36"/>
        <w:ind w:right="1624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Scrubby Zoom: </w:t>
      </w:r>
      <w:r w:rsidRPr="00BE1372">
        <w:rPr>
          <w:rFonts w:ascii="Tw Cen MT" w:hAnsi="Tw Cen MT"/>
          <w:sz w:val="24"/>
        </w:rPr>
        <w:t>Select the Zoom Tool and click-drag left or right to zoom in or out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interactively.</w:t>
      </w:r>
    </w:p>
    <w:p w14:paraId="7C809DB1" w14:textId="77777777" w:rsidR="002640FB" w:rsidRPr="00BE1372" w:rsidRDefault="00000000">
      <w:pPr>
        <w:pStyle w:val="ListParagraph"/>
        <w:numPr>
          <w:ilvl w:val="0"/>
          <w:numId w:val="26"/>
        </w:numPr>
        <w:tabs>
          <w:tab w:val="left" w:pos="821"/>
        </w:tabs>
        <w:spacing w:before="161"/>
        <w:ind w:right="1233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Navigator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Panel: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Use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percentage slider in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Navigator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panel to adjust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zoom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level.</w:t>
      </w:r>
    </w:p>
    <w:p w14:paraId="6D2E85D6" w14:textId="77777777" w:rsidR="002640FB" w:rsidRPr="00BE1372" w:rsidRDefault="00000000">
      <w:pPr>
        <w:pStyle w:val="ListParagraph"/>
        <w:numPr>
          <w:ilvl w:val="0"/>
          <w:numId w:val="26"/>
        </w:numPr>
        <w:tabs>
          <w:tab w:val="left" w:pos="821"/>
        </w:tabs>
        <w:spacing w:before="157"/>
        <w:ind w:right="1009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Fit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Screen: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Double-click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on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Zoom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Tool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press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Ctrl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+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0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(Windows)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Command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+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0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(Mac) to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fit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entire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screen</w:t>
      </w:r>
    </w:p>
    <w:p w14:paraId="2CD14A5F" w14:textId="77777777" w:rsidR="002640FB" w:rsidRPr="00BE1372" w:rsidRDefault="002640FB" w:rsidP="00BE1372">
      <w:pPr>
        <w:pStyle w:val="BodyText"/>
        <w:rPr>
          <w:rFonts w:ascii="Tw Cen MT" w:hAnsi="Tw Cen MT"/>
          <w:sz w:val="9"/>
        </w:rPr>
      </w:pPr>
    </w:p>
    <w:p w14:paraId="741EDA14" w14:textId="77777777" w:rsidR="002640FB" w:rsidRPr="00BE1372" w:rsidRDefault="00000000" w:rsidP="00BE1372">
      <w:pPr>
        <w:pStyle w:val="Heading1"/>
        <w:numPr>
          <w:ilvl w:val="1"/>
          <w:numId w:val="1"/>
        </w:numPr>
        <w:tabs>
          <w:tab w:val="left" w:pos="408"/>
        </w:tabs>
        <w:spacing w:before="52"/>
        <w:ind w:hanging="308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:</w:t>
      </w:r>
      <w:r w:rsidRPr="00BE1372">
        <w:rPr>
          <w:rFonts w:ascii="Tw Cen MT" w:hAnsi="Tw Cen MT"/>
          <w:spacing w:val="-1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Remove</w:t>
      </w:r>
      <w:r w:rsidRPr="00BE1372">
        <w:rPr>
          <w:rFonts w:ascii="Tw Cen MT" w:hAnsi="Tw Cen MT"/>
          <w:spacing w:val="-2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Unwanted</w:t>
      </w:r>
      <w:r w:rsidRPr="00BE1372">
        <w:rPr>
          <w:rFonts w:ascii="Tw Cen MT" w:hAnsi="Tw Cen MT"/>
          <w:spacing w:val="-3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elements</w:t>
      </w:r>
      <w:r w:rsidRPr="00BE1372">
        <w:rPr>
          <w:rFonts w:ascii="Tw Cen MT" w:hAnsi="Tw Cen MT"/>
          <w:spacing w:val="-1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from</w:t>
      </w:r>
      <w:r w:rsidRPr="00BE1372">
        <w:rPr>
          <w:rFonts w:ascii="Tw Cen MT" w:hAnsi="Tw Cen MT"/>
          <w:spacing w:val="-1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the</w:t>
      </w:r>
      <w:r w:rsidRPr="00BE1372">
        <w:rPr>
          <w:rFonts w:ascii="Tw Cen MT" w:hAnsi="Tw Cen MT"/>
          <w:spacing w:val="-3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image</w:t>
      </w:r>
    </w:p>
    <w:p w14:paraId="728238E1" w14:textId="6AED2E8A" w:rsidR="002640FB" w:rsidRPr="00BE1372" w:rsidRDefault="00000000" w:rsidP="00BE1372">
      <w:pPr>
        <w:ind w:left="460"/>
        <w:rPr>
          <w:rFonts w:ascii="Tw Cen MT" w:hAnsi="Tw Cen MT"/>
          <w:b/>
          <w:sz w:val="24"/>
        </w:rPr>
      </w:pPr>
      <w:r w:rsidRPr="00BE1372">
        <w:rPr>
          <w:rFonts w:ascii="Tw Cen MT" w:hAnsi="Tw Cen MT"/>
          <w:b/>
          <w:sz w:val="24"/>
        </w:rPr>
        <w:t>Tools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used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remove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unwanted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="00966C78" w:rsidRPr="00BE1372">
        <w:rPr>
          <w:rFonts w:ascii="Tw Cen MT" w:hAnsi="Tw Cen MT"/>
          <w:b/>
          <w:sz w:val="24"/>
        </w:rPr>
        <w:t>elements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from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image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in</w:t>
      </w:r>
      <w:r w:rsidRPr="00BE1372">
        <w:rPr>
          <w:rFonts w:ascii="Tw Cen MT" w:hAnsi="Tw Cen MT"/>
          <w:b/>
          <w:spacing w:val="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Adobe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Photoshop:</w:t>
      </w:r>
    </w:p>
    <w:p w14:paraId="3BE6F073" w14:textId="2FA7319E" w:rsidR="002640FB" w:rsidRPr="00BE1372" w:rsidRDefault="00000000">
      <w:pPr>
        <w:pStyle w:val="ListParagraph"/>
        <w:numPr>
          <w:ilvl w:val="0"/>
          <w:numId w:val="27"/>
        </w:numPr>
        <w:tabs>
          <w:tab w:val="left" w:pos="100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Crop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="00966C78" w:rsidRPr="00BE1372">
        <w:rPr>
          <w:rFonts w:ascii="Tw Cen MT" w:hAnsi="Tw Cen MT"/>
          <w:b/>
          <w:sz w:val="24"/>
        </w:rPr>
        <w:t>tool:</w:t>
      </w:r>
      <w:r w:rsidRPr="00BE1372">
        <w:rPr>
          <w:rFonts w:ascii="Tw Cen MT" w:hAnsi="Tw Cen MT"/>
          <w:b/>
          <w:spacing w:val="4"/>
          <w:sz w:val="24"/>
        </w:rPr>
        <w:t xml:space="preserve"> </w:t>
      </w:r>
      <w:r w:rsidRPr="00BE1372">
        <w:rPr>
          <w:rFonts w:ascii="Tw Cen MT" w:hAnsi="Tw Cen MT"/>
          <w:sz w:val="24"/>
        </w:rPr>
        <w:t>removes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part of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surrounding 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selection</w:t>
      </w:r>
    </w:p>
    <w:p w14:paraId="25A34BD6" w14:textId="77777777" w:rsidR="002640FB" w:rsidRPr="00BE1372" w:rsidRDefault="00000000">
      <w:pPr>
        <w:pStyle w:val="ListParagraph"/>
        <w:numPr>
          <w:ilvl w:val="0"/>
          <w:numId w:val="27"/>
        </w:numPr>
        <w:tabs>
          <w:tab w:val="left" w:pos="1001"/>
        </w:tabs>
        <w:spacing w:before="147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Marquee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rectangular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square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areas.</w:t>
      </w:r>
    </w:p>
    <w:p w14:paraId="04A12557" w14:textId="77777777" w:rsidR="002640FB" w:rsidRPr="00BE1372" w:rsidRDefault="00000000">
      <w:pPr>
        <w:pStyle w:val="ListParagraph"/>
        <w:numPr>
          <w:ilvl w:val="0"/>
          <w:numId w:val="27"/>
        </w:numPr>
        <w:tabs>
          <w:tab w:val="left" w:pos="1056"/>
          <w:tab w:val="left" w:pos="1057"/>
        </w:tabs>
        <w:spacing w:before="143"/>
        <w:ind w:left="1057" w:hanging="417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Lasso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tools: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Allows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creating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freehand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selections.</w:t>
      </w:r>
    </w:p>
    <w:p w14:paraId="352230DB" w14:textId="4C015678" w:rsidR="002640FB" w:rsidRPr="00BE1372" w:rsidRDefault="00000000">
      <w:pPr>
        <w:pStyle w:val="ListParagraph"/>
        <w:numPr>
          <w:ilvl w:val="0"/>
          <w:numId w:val="27"/>
        </w:numPr>
        <w:tabs>
          <w:tab w:val="left" w:pos="1001"/>
        </w:tabs>
        <w:spacing w:before="147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Quick selection tool: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Paint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over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areas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be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selected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with</w:t>
      </w:r>
      <w:r w:rsidRPr="00BE1372">
        <w:rPr>
          <w:rFonts w:ascii="Tw Cen MT" w:hAnsi="Tw Cen MT"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="00966C78" w:rsidRPr="00BE1372">
        <w:rPr>
          <w:rFonts w:ascii="Tw Cen MT" w:hAnsi="Tw Cen MT"/>
          <w:sz w:val="24"/>
        </w:rPr>
        <w:t>hard</w:t>
      </w:r>
      <w:r w:rsidR="00966C78" w:rsidRPr="00BE1372">
        <w:rPr>
          <w:rFonts w:ascii="Tw Cen MT" w:hAnsi="Tw Cen MT"/>
          <w:spacing w:val="-2"/>
          <w:sz w:val="24"/>
        </w:rPr>
        <w:t>-edge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Brush.</w:t>
      </w:r>
    </w:p>
    <w:p w14:paraId="7BB90883" w14:textId="77777777" w:rsidR="002640FB" w:rsidRPr="00BE1372" w:rsidRDefault="00000000">
      <w:pPr>
        <w:pStyle w:val="ListParagraph"/>
        <w:numPr>
          <w:ilvl w:val="0"/>
          <w:numId w:val="27"/>
        </w:numPr>
        <w:tabs>
          <w:tab w:val="left" w:pos="1001"/>
        </w:tabs>
        <w:spacing w:before="147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Magic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wand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tool: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 consistently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colored area.</w:t>
      </w:r>
    </w:p>
    <w:p w14:paraId="04888A52" w14:textId="77777777" w:rsidR="002640FB" w:rsidRPr="00BE1372" w:rsidRDefault="00000000">
      <w:pPr>
        <w:pStyle w:val="ListParagraph"/>
        <w:numPr>
          <w:ilvl w:val="0"/>
          <w:numId w:val="27"/>
        </w:numPr>
        <w:tabs>
          <w:tab w:val="left" w:pos="1001"/>
        </w:tabs>
        <w:spacing w:before="147" w:line="360" w:lineRule="auto"/>
        <w:ind w:right="1565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Eraser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Instead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painting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on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pixels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your image,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however,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Eraser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deletes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unwanted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pixels.</w:t>
      </w:r>
    </w:p>
    <w:p w14:paraId="052F21AB" w14:textId="77777777" w:rsidR="002640FB" w:rsidRPr="00BE1372" w:rsidRDefault="00000000">
      <w:pPr>
        <w:pStyle w:val="ListParagraph"/>
        <w:numPr>
          <w:ilvl w:val="0"/>
          <w:numId w:val="27"/>
        </w:numPr>
        <w:tabs>
          <w:tab w:val="left" w:pos="1001"/>
        </w:tabs>
        <w:spacing w:before="2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Selection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tools: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Are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what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you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will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use to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 portions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an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edit.</w:t>
      </w:r>
    </w:p>
    <w:p w14:paraId="7C2B413C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sz w:val="25"/>
        </w:rPr>
      </w:pPr>
    </w:p>
    <w:p w14:paraId="227289C5" w14:textId="6AC36132" w:rsidR="002640FB" w:rsidRPr="00BE1372" w:rsidRDefault="006A253E" w:rsidP="00BE1372">
      <w:pPr>
        <w:pStyle w:val="Heading1"/>
        <w:spacing w:before="1"/>
        <w:rPr>
          <w:rFonts w:ascii="Tw Cen MT" w:hAnsi="Tw Cen MT"/>
        </w:rPr>
      </w:pPr>
      <w:r>
        <w:rPr>
          <w:rFonts w:ascii="Tw Cen MT" w:hAnsi="Tw Cen MT"/>
        </w:rPr>
        <w:lastRenderedPageBreak/>
        <w:t>Eight</w:t>
      </w:r>
      <w:r w:rsidR="00000000" w:rsidRPr="00BE1372">
        <w:rPr>
          <w:rFonts w:ascii="Tw Cen MT" w:hAnsi="Tw Cen MT"/>
          <w:spacing w:val="-4"/>
        </w:rPr>
        <w:t xml:space="preserve"> </w:t>
      </w:r>
      <w:r w:rsidR="00000000" w:rsidRPr="00BE1372">
        <w:rPr>
          <w:rFonts w:ascii="Tw Cen MT" w:hAnsi="Tw Cen MT"/>
        </w:rPr>
        <w:t>(</w:t>
      </w:r>
      <w:r w:rsidR="00966C78" w:rsidRPr="00BE1372">
        <w:rPr>
          <w:rFonts w:ascii="Tw Cen MT" w:hAnsi="Tw Cen MT"/>
        </w:rPr>
        <w:t>8</w:t>
      </w:r>
      <w:r w:rsidR="00000000" w:rsidRPr="00BE1372">
        <w:rPr>
          <w:rFonts w:ascii="Tw Cen MT" w:hAnsi="Tw Cen MT"/>
        </w:rPr>
        <w:t>)</w:t>
      </w:r>
      <w:r w:rsidR="00000000" w:rsidRPr="00BE1372">
        <w:rPr>
          <w:rFonts w:ascii="Tw Cen MT" w:hAnsi="Tw Cen MT"/>
          <w:spacing w:val="-1"/>
        </w:rPr>
        <w:t xml:space="preserve"> </w:t>
      </w:r>
      <w:r w:rsidR="00000000" w:rsidRPr="00BE1372">
        <w:rPr>
          <w:rFonts w:ascii="Tw Cen MT" w:hAnsi="Tw Cen MT"/>
        </w:rPr>
        <w:t>Photoshop</w:t>
      </w:r>
      <w:r w:rsidR="00000000" w:rsidRPr="00BE1372">
        <w:rPr>
          <w:rFonts w:ascii="Tw Cen MT" w:hAnsi="Tw Cen MT"/>
          <w:spacing w:val="-1"/>
        </w:rPr>
        <w:t xml:space="preserve"> </w:t>
      </w:r>
      <w:r w:rsidR="00000000" w:rsidRPr="00BE1372">
        <w:rPr>
          <w:rFonts w:ascii="Tw Cen MT" w:hAnsi="Tw Cen MT"/>
        </w:rPr>
        <w:t>Selection</w:t>
      </w:r>
      <w:r w:rsidR="00000000" w:rsidRPr="00BE1372">
        <w:rPr>
          <w:rFonts w:ascii="Tw Cen MT" w:hAnsi="Tw Cen MT"/>
          <w:spacing w:val="-3"/>
        </w:rPr>
        <w:t xml:space="preserve"> </w:t>
      </w:r>
      <w:r w:rsidR="00000000" w:rsidRPr="00BE1372">
        <w:rPr>
          <w:rFonts w:ascii="Tw Cen MT" w:hAnsi="Tw Cen MT"/>
        </w:rPr>
        <w:t>Tools</w:t>
      </w:r>
    </w:p>
    <w:p w14:paraId="0FFEFCE5" w14:textId="77777777" w:rsidR="002640FB" w:rsidRPr="00BE1372" w:rsidRDefault="00000000">
      <w:pPr>
        <w:pStyle w:val="ListParagraph"/>
        <w:numPr>
          <w:ilvl w:val="0"/>
          <w:numId w:val="28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Rectangular Marquee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Tool:</w:t>
      </w:r>
    </w:p>
    <w:p w14:paraId="44389DDB" w14:textId="77777777" w:rsidR="002640FB" w:rsidRPr="00BE1372" w:rsidRDefault="00000000">
      <w:pPr>
        <w:pStyle w:val="ListParagraph"/>
        <w:numPr>
          <w:ilvl w:val="0"/>
          <w:numId w:val="28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Elliptical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Marquee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Tool:</w:t>
      </w:r>
    </w:p>
    <w:p w14:paraId="4B0CAB08" w14:textId="77777777" w:rsidR="002640FB" w:rsidRPr="00BE1372" w:rsidRDefault="00000000">
      <w:pPr>
        <w:pStyle w:val="ListParagraph"/>
        <w:numPr>
          <w:ilvl w:val="0"/>
          <w:numId w:val="28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Lasso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Tool.</w:t>
      </w:r>
    </w:p>
    <w:p w14:paraId="400A2EE5" w14:textId="77777777" w:rsidR="002640FB" w:rsidRPr="00BE1372" w:rsidRDefault="00000000">
      <w:pPr>
        <w:pStyle w:val="ListParagraph"/>
        <w:numPr>
          <w:ilvl w:val="0"/>
          <w:numId w:val="28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Polygonal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Selection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Tool.</w:t>
      </w:r>
    </w:p>
    <w:p w14:paraId="61B5CAA0" w14:textId="77777777" w:rsidR="002640FB" w:rsidRPr="00BE1372" w:rsidRDefault="00000000">
      <w:pPr>
        <w:pStyle w:val="ListParagraph"/>
        <w:numPr>
          <w:ilvl w:val="0"/>
          <w:numId w:val="28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Magnetic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Lasso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Tool.</w:t>
      </w:r>
    </w:p>
    <w:p w14:paraId="162B4840" w14:textId="77777777" w:rsidR="002640FB" w:rsidRPr="00BE1372" w:rsidRDefault="00000000">
      <w:pPr>
        <w:pStyle w:val="ListParagraph"/>
        <w:numPr>
          <w:ilvl w:val="0"/>
          <w:numId w:val="28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Magic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Wand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Tool.</w:t>
      </w:r>
    </w:p>
    <w:p w14:paraId="157F76DA" w14:textId="77777777" w:rsidR="002640FB" w:rsidRPr="00BE1372" w:rsidRDefault="00000000">
      <w:pPr>
        <w:pStyle w:val="ListParagraph"/>
        <w:numPr>
          <w:ilvl w:val="0"/>
          <w:numId w:val="28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Quick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Selection Tool.</w:t>
      </w:r>
    </w:p>
    <w:p w14:paraId="55FF3421" w14:textId="77777777" w:rsidR="002640FB" w:rsidRPr="00BE1372" w:rsidRDefault="00000000">
      <w:pPr>
        <w:pStyle w:val="ListParagraph"/>
        <w:numPr>
          <w:ilvl w:val="0"/>
          <w:numId w:val="28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Complex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Selections: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Adding,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Subtracting,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Intersections.</w:t>
      </w:r>
    </w:p>
    <w:p w14:paraId="4FFF0462" w14:textId="77777777" w:rsidR="002640FB" w:rsidRPr="00BE1372" w:rsidRDefault="00000000" w:rsidP="00C50062">
      <w:pPr>
        <w:pStyle w:val="Heading1"/>
        <w:spacing w:before="36"/>
        <w:rPr>
          <w:rFonts w:ascii="Tw Cen MT" w:hAnsi="Tw Cen MT"/>
        </w:rPr>
      </w:pPr>
      <w:r w:rsidRPr="00BE1372">
        <w:rPr>
          <w:rFonts w:ascii="Tw Cen MT" w:hAnsi="Tw Cen MT"/>
        </w:rPr>
        <w:t>Other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ways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used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to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remove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unwanted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elements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from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photos</w:t>
      </w:r>
    </w:p>
    <w:p w14:paraId="055813D9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b/>
          <w:sz w:val="25"/>
        </w:rPr>
      </w:pPr>
    </w:p>
    <w:p w14:paraId="1EFE230E" w14:textId="77777777" w:rsidR="002640FB" w:rsidRPr="00BE1372" w:rsidRDefault="00000000">
      <w:pPr>
        <w:pStyle w:val="ListParagraph"/>
        <w:numPr>
          <w:ilvl w:val="0"/>
          <w:numId w:val="29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Converting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 selection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into a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mask</w:t>
      </w:r>
    </w:p>
    <w:p w14:paraId="1693A4E8" w14:textId="77777777" w:rsidR="002640FB" w:rsidRPr="00BE1372" w:rsidRDefault="00000000">
      <w:pPr>
        <w:pStyle w:val="ListParagraph"/>
        <w:numPr>
          <w:ilvl w:val="0"/>
          <w:numId w:val="29"/>
        </w:numPr>
        <w:tabs>
          <w:tab w:val="left" w:pos="821"/>
        </w:tabs>
        <w:spacing w:before="147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Filling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selection with color</w:t>
      </w:r>
    </w:p>
    <w:p w14:paraId="392A236F" w14:textId="77777777" w:rsidR="002640FB" w:rsidRPr="00BE1372" w:rsidRDefault="00000000">
      <w:pPr>
        <w:pStyle w:val="ListParagraph"/>
        <w:numPr>
          <w:ilvl w:val="0"/>
          <w:numId w:val="29"/>
        </w:numPr>
        <w:tabs>
          <w:tab w:val="left" w:pos="821"/>
        </w:tabs>
        <w:spacing w:before="148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Resizing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and adjusting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resolution</w:t>
      </w:r>
    </w:p>
    <w:p w14:paraId="209E3A49" w14:textId="77777777" w:rsidR="002640FB" w:rsidRPr="00BE1372" w:rsidRDefault="00000000">
      <w:pPr>
        <w:pStyle w:val="Heading1"/>
        <w:numPr>
          <w:ilvl w:val="0"/>
          <w:numId w:val="30"/>
        </w:numPr>
        <w:tabs>
          <w:tab w:val="left" w:pos="821"/>
        </w:tabs>
        <w:spacing w:before="143"/>
        <w:ind w:hanging="361"/>
        <w:rPr>
          <w:rFonts w:ascii="Tw Cen MT" w:hAnsi="Tw Cen MT"/>
        </w:rPr>
      </w:pPr>
      <w:r w:rsidRPr="00BE1372">
        <w:rPr>
          <w:rFonts w:ascii="Tw Cen MT" w:hAnsi="Tw Cen MT"/>
        </w:rPr>
        <w:t>Using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crop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tool</w:t>
      </w:r>
    </w:p>
    <w:p w14:paraId="712EB7A4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28480677" w14:textId="77777777" w:rsidR="002640FB" w:rsidRPr="00BE1372" w:rsidRDefault="00000000" w:rsidP="00BE1372">
      <w:pPr>
        <w:ind w:left="100"/>
        <w:rPr>
          <w:rFonts w:ascii="Tw Cen MT" w:hAnsi="Tw Cen MT"/>
          <w:b/>
          <w:sz w:val="24"/>
        </w:rPr>
      </w:pPr>
      <w:r w:rsidRPr="00BE1372">
        <w:rPr>
          <w:rFonts w:ascii="Tw Cen MT" w:hAnsi="Tw Cen MT"/>
          <w:b/>
          <w:sz w:val="24"/>
        </w:rPr>
        <w:t>Difference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ways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of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Cropping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Image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in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Photoshop.</w:t>
      </w:r>
    </w:p>
    <w:p w14:paraId="4801E60B" w14:textId="77777777" w:rsidR="002640FB" w:rsidRPr="00BE1372" w:rsidRDefault="00000000">
      <w:pPr>
        <w:pStyle w:val="ListParagraph"/>
        <w:numPr>
          <w:ilvl w:val="0"/>
          <w:numId w:val="31"/>
        </w:numPr>
        <w:tabs>
          <w:tab w:val="left" w:pos="46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Crop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nondestructively</w:t>
      </w:r>
    </w:p>
    <w:p w14:paraId="0BE2FF27" w14:textId="77777777" w:rsidR="002640FB" w:rsidRPr="00BE1372" w:rsidRDefault="00000000">
      <w:pPr>
        <w:pStyle w:val="ListParagraph"/>
        <w:numPr>
          <w:ilvl w:val="0"/>
          <w:numId w:val="31"/>
        </w:numPr>
        <w:tabs>
          <w:tab w:val="left" w:pos="461"/>
        </w:tabs>
        <w:spacing w:before="147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Rotate crop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area</w:t>
      </w:r>
    </w:p>
    <w:p w14:paraId="1E6335C4" w14:textId="77777777" w:rsidR="002640FB" w:rsidRPr="00BE1372" w:rsidRDefault="00000000">
      <w:pPr>
        <w:pStyle w:val="ListParagraph"/>
        <w:numPr>
          <w:ilvl w:val="0"/>
          <w:numId w:val="31"/>
        </w:numPr>
        <w:tabs>
          <w:tab w:val="left" w:pos="461"/>
        </w:tabs>
        <w:spacing w:before="148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Straighten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images</w:t>
      </w:r>
    </w:p>
    <w:p w14:paraId="5F125553" w14:textId="77777777" w:rsidR="002640FB" w:rsidRPr="00BE1372" w:rsidRDefault="00000000">
      <w:pPr>
        <w:pStyle w:val="ListParagraph"/>
        <w:numPr>
          <w:ilvl w:val="0"/>
          <w:numId w:val="31"/>
        </w:numPr>
        <w:tabs>
          <w:tab w:val="left" w:pos="461"/>
        </w:tabs>
        <w:spacing w:before="146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Preserving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aspect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ratio</w:t>
      </w:r>
    </w:p>
    <w:p w14:paraId="5D604909" w14:textId="77777777" w:rsidR="002640FB" w:rsidRPr="00BE1372" w:rsidRDefault="00000000">
      <w:pPr>
        <w:pStyle w:val="ListParagraph"/>
        <w:numPr>
          <w:ilvl w:val="0"/>
          <w:numId w:val="31"/>
        </w:numPr>
        <w:tabs>
          <w:tab w:val="left" w:pos="461"/>
        </w:tabs>
        <w:spacing w:before="148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Cropping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perfect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size</w:t>
      </w:r>
    </w:p>
    <w:p w14:paraId="51DED016" w14:textId="77777777" w:rsidR="002640FB" w:rsidRPr="00BE1372" w:rsidRDefault="002640FB" w:rsidP="00BE1372">
      <w:pPr>
        <w:pStyle w:val="BodyText"/>
        <w:rPr>
          <w:rFonts w:ascii="Tw Cen MT" w:hAnsi="Tw Cen MT"/>
          <w:sz w:val="20"/>
        </w:rPr>
      </w:pPr>
    </w:p>
    <w:p w14:paraId="1DD4F51C" w14:textId="77777777" w:rsidR="002640FB" w:rsidRPr="00BE1372" w:rsidRDefault="00000000" w:rsidP="00BE1372">
      <w:pPr>
        <w:pStyle w:val="Heading1"/>
        <w:numPr>
          <w:ilvl w:val="1"/>
          <w:numId w:val="1"/>
        </w:numPr>
        <w:tabs>
          <w:tab w:val="left" w:pos="408"/>
        </w:tabs>
        <w:spacing w:before="51"/>
        <w:ind w:hanging="308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: Manage</w:t>
      </w:r>
      <w:r w:rsidRPr="00BE1372">
        <w:rPr>
          <w:rFonts w:ascii="Tw Cen MT" w:hAnsi="Tw Cen MT"/>
          <w:spacing w:val="-3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Layers</w:t>
      </w:r>
    </w:p>
    <w:p w14:paraId="0DCBF783" w14:textId="77777777" w:rsidR="002640FB" w:rsidRPr="00BE1372" w:rsidRDefault="00000000" w:rsidP="00BE1372">
      <w:pPr>
        <w:pStyle w:val="BodyText"/>
        <w:spacing w:before="147" w:line="360" w:lineRule="auto"/>
        <w:ind w:left="100" w:right="1010"/>
        <w:rPr>
          <w:rFonts w:ascii="Tw Cen MT" w:hAnsi="Tw Cen MT"/>
        </w:rPr>
      </w:pPr>
      <w:r w:rsidRPr="00BE1372">
        <w:rPr>
          <w:rFonts w:ascii="Tw Cen MT" w:hAnsi="Tw Cen MT"/>
          <w:noProof/>
        </w:rPr>
        <w:drawing>
          <wp:anchor distT="0" distB="0" distL="0" distR="0" simplePos="0" relativeHeight="251649024" behindDoc="0" locked="0" layoutInCell="1" allowOverlap="1" wp14:anchorId="6679BEF2" wp14:editId="7CB841B7">
            <wp:simplePos x="0" y="0"/>
            <wp:positionH relativeFrom="page">
              <wp:posOffset>1038225</wp:posOffset>
            </wp:positionH>
            <wp:positionV relativeFrom="paragraph">
              <wp:posOffset>1231265</wp:posOffset>
            </wp:positionV>
            <wp:extent cx="3735705" cy="2857500"/>
            <wp:effectExtent l="0" t="0" r="0" b="0"/>
            <wp:wrapTopAndBottom/>
            <wp:docPr id="1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4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767" cy="2857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E1372">
        <w:rPr>
          <w:rFonts w:ascii="Tw Cen MT" w:hAnsi="Tw Cen MT"/>
        </w:rPr>
        <w:t xml:space="preserve">In Photoshop, a </w:t>
      </w:r>
      <w:r w:rsidRPr="00BE1372">
        <w:rPr>
          <w:rFonts w:ascii="Tw Cen MT" w:hAnsi="Tw Cen MT"/>
          <w:b/>
        </w:rPr>
        <w:t xml:space="preserve">layer </w:t>
      </w:r>
      <w:r w:rsidRPr="00BE1372">
        <w:rPr>
          <w:rFonts w:ascii="Tw Cen MT" w:hAnsi="Tw Cen MT"/>
        </w:rPr>
        <w:t>is a single level of an image that can be edited independently of other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 xml:space="preserve">layers. Each layer can contain different elements such </w:t>
      </w:r>
      <w:r w:rsidRPr="00BE1372">
        <w:rPr>
          <w:rFonts w:ascii="Tw Cen MT" w:hAnsi="Tw Cen MT"/>
          <w:b/>
        </w:rPr>
        <w:t>as text</w:t>
      </w:r>
      <w:r w:rsidRPr="00BE1372">
        <w:rPr>
          <w:rFonts w:ascii="Tw Cen MT" w:hAnsi="Tw Cen MT"/>
        </w:rPr>
        <w:t xml:space="preserve">, </w:t>
      </w:r>
      <w:r w:rsidRPr="00BE1372">
        <w:rPr>
          <w:rFonts w:ascii="Tw Cen MT" w:hAnsi="Tw Cen MT"/>
          <w:b/>
        </w:rPr>
        <w:t>shapes</w:t>
      </w:r>
      <w:r w:rsidRPr="00BE1372">
        <w:rPr>
          <w:rFonts w:ascii="Tw Cen MT" w:hAnsi="Tw Cen MT"/>
        </w:rPr>
        <w:t xml:space="preserve">, </w:t>
      </w:r>
      <w:r w:rsidRPr="00BE1372">
        <w:rPr>
          <w:rFonts w:ascii="Tw Cen MT" w:hAnsi="Tw Cen MT"/>
          <w:b/>
        </w:rPr>
        <w:t>images</w:t>
      </w:r>
      <w:r w:rsidRPr="00BE1372">
        <w:rPr>
          <w:rFonts w:ascii="Tw Cen MT" w:hAnsi="Tw Cen MT"/>
        </w:rPr>
        <w:t>, or adjustments.</w:t>
      </w:r>
      <w:r w:rsidRPr="00BE1372">
        <w:rPr>
          <w:rFonts w:ascii="Tw Cen MT" w:hAnsi="Tw Cen MT"/>
          <w:spacing w:val="-52"/>
        </w:rPr>
        <w:t xml:space="preserve"> </w:t>
      </w:r>
      <w:r w:rsidRPr="00BE1372">
        <w:rPr>
          <w:rFonts w:ascii="Tw Cen MT" w:hAnsi="Tw Cen MT"/>
        </w:rPr>
        <w:t>Layers can be stacked on top of each other, and their order determines how the image is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displayed.</w:t>
      </w:r>
    </w:p>
    <w:p w14:paraId="64E302E0" w14:textId="77777777" w:rsidR="002640FB" w:rsidRPr="00BE1372" w:rsidRDefault="002640FB" w:rsidP="00BE1372">
      <w:pPr>
        <w:spacing w:line="360" w:lineRule="auto"/>
        <w:rPr>
          <w:rFonts w:ascii="Tw Cen MT" w:hAnsi="Tw Cen MT"/>
        </w:rPr>
        <w:sectPr w:rsidR="002640FB" w:rsidRPr="00BE1372">
          <w:pgSz w:w="12240" w:h="15840"/>
          <w:pgMar w:top="1400" w:right="540" w:bottom="1200" w:left="1340" w:header="0" w:footer="934" w:gutter="0"/>
          <w:cols w:space="720"/>
        </w:sectPr>
      </w:pPr>
    </w:p>
    <w:p w14:paraId="73F2449B" w14:textId="77777777" w:rsidR="002640FB" w:rsidRPr="00BE1372" w:rsidRDefault="002640FB" w:rsidP="00BE1372">
      <w:pPr>
        <w:pStyle w:val="BodyText"/>
        <w:rPr>
          <w:rFonts w:ascii="Tw Cen MT" w:hAnsi="Tw Cen MT"/>
          <w:sz w:val="20"/>
        </w:rPr>
      </w:pPr>
    </w:p>
    <w:p w14:paraId="303EEA77" w14:textId="77777777" w:rsidR="002640FB" w:rsidRPr="00BE1372" w:rsidRDefault="002640FB" w:rsidP="00BE1372">
      <w:pPr>
        <w:pStyle w:val="BodyText"/>
        <w:spacing w:before="8"/>
        <w:rPr>
          <w:rFonts w:ascii="Tw Cen MT" w:hAnsi="Tw Cen MT"/>
          <w:sz w:val="19"/>
        </w:rPr>
      </w:pPr>
    </w:p>
    <w:p w14:paraId="78B5B051" w14:textId="77777777" w:rsidR="002640FB" w:rsidRPr="00BE1372" w:rsidRDefault="00000000" w:rsidP="00BE1372">
      <w:pPr>
        <w:pStyle w:val="Heading1"/>
        <w:spacing w:before="52"/>
        <w:rPr>
          <w:rFonts w:ascii="Tw Cen MT" w:hAnsi="Tw Cen MT"/>
        </w:rPr>
      </w:pPr>
      <w:r w:rsidRPr="00BE1372">
        <w:rPr>
          <w:rFonts w:ascii="Tw Cen MT" w:hAnsi="Tw Cen MT"/>
        </w:rPr>
        <w:t>Essential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Layers:</w:t>
      </w:r>
    </w:p>
    <w:p w14:paraId="6D3A1280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b/>
          <w:sz w:val="25"/>
        </w:rPr>
      </w:pPr>
    </w:p>
    <w:p w14:paraId="67E4BB19" w14:textId="77777777" w:rsidR="002640FB" w:rsidRPr="00BE1372" w:rsidRDefault="00000000">
      <w:pPr>
        <w:pStyle w:val="ListParagraph"/>
        <w:numPr>
          <w:ilvl w:val="0"/>
          <w:numId w:val="32"/>
        </w:numPr>
        <w:tabs>
          <w:tab w:val="left" w:pos="820"/>
          <w:tab w:val="left" w:pos="821"/>
        </w:tabs>
        <w:spacing w:line="360" w:lineRule="auto"/>
        <w:ind w:right="1764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Background Layer: </w:t>
      </w:r>
      <w:r w:rsidRPr="00BE1372">
        <w:rPr>
          <w:rFonts w:ascii="Tw Cen MT" w:hAnsi="Tw Cen MT"/>
          <w:sz w:val="24"/>
        </w:rPr>
        <w:t>This is the bottom-most layer containing your original image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data.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It's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usually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locked</w:t>
      </w:r>
      <w:r w:rsidRPr="00BE1372">
        <w:rPr>
          <w:rFonts w:ascii="Tw Cen MT" w:hAnsi="Tw Cen MT"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prevent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accidental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edits.</w:t>
      </w:r>
    </w:p>
    <w:p w14:paraId="4CEA9F00" w14:textId="3269D448" w:rsidR="002640FB" w:rsidRPr="00BE1372" w:rsidRDefault="00E76729" w:rsidP="00BE1372">
      <w:pPr>
        <w:pStyle w:val="BodyText"/>
        <w:rPr>
          <w:rFonts w:ascii="Tw Cen MT" w:hAnsi="Tw Cen MT"/>
          <w:sz w:val="10"/>
        </w:rPr>
      </w:pPr>
      <w:r w:rsidRPr="00BE1372">
        <w:rPr>
          <w:rFonts w:ascii="Tw Cen MT" w:hAnsi="Tw Cen MT"/>
          <w:noProof/>
          <w:sz w:val="10"/>
        </w:rPr>
        <w:drawing>
          <wp:inline distT="0" distB="0" distL="0" distR="0" wp14:anchorId="2101A6B9" wp14:editId="78BCAEF2">
            <wp:extent cx="2857748" cy="1722269"/>
            <wp:effectExtent l="0" t="0" r="0" b="0"/>
            <wp:docPr id="11789596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59609" name="Picture 117895960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29292" w14:textId="77777777" w:rsidR="002640FB" w:rsidRPr="00BE1372" w:rsidRDefault="002640FB" w:rsidP="00BE1372">
      <w:pPr>
        <w:pStyle w:val="BodyText"/>
        <w:spacing w:before="7"/>
        <w:rPr>
          <w:rFonts w:ascii="Tw Cen MT" w:hAnsi="Tw Cen MT"/>
          <w:sz w:val="22"/>
        </w:rPr>
      </w:pPr>
    </w:p>
    <w:p w14:paraId="121DE780" w14:textId="77777777" w:rsidR="002640FB" w:rsidRPr="00BE1372" w:rsidRDefault="00000000" w:rsidP="00BE1372">
      <w:pPr>
        <w:ind w:left="100"/>
        <w:rPr>
          <w:rFonts w:ascii="Tw Cen MT" w:hAnsi="Tw Cen MT"/>
          <w:i/>
          <w:sz w:val="24"/>
        </w:rPr>
      </w:pPr>
      <w:r w:rsidRPr="00BE1372">
        <w:rPr>
          <w:rFonts w:ascii="Tw Cen MT" w:hAnsi="Tw Cen MT"/>
          <w:i/>
          <w:sz w:val="24"/>
        </w:rPr>
        <w:t>Background layer</w:t>
      </w:r>
      <w:r w:rsidRPr="00BE1372">
        <w:rPr>
          <w:rFonts w:ascii="Tw Cen MT" w:hAnsi="Tw Cen MT"/>
          <w:i/>
          <w:spacing w:val="-2"/>
          <w:sz w:val="24"/>
        </w:rPr>
        <w:t xml:space="preserve"> </w:t>
      </w:r>
      <w:r w:rsidRPr="00BE1372">
        <w:rPr>
          <w:rFonts w:ascii="Tw Cen MT" w:hAnsi="Tw Cen MT"/>
          <w:i/>
          <w:sz w:val="24"/>
        </w:rPr>
        <w:t>in</w:t>
      </w:r>
      <w:r w:rsidRPr="00BE1372">
        <w:rPr>
          <w:rFonts w:ascii="Tw Cen MT" w:hAnsi="Tw Cen MT"/>
          <w:i/>
          <w:spacing w:val="-4"/>
          <w:sz w:val="24"/>
        </w:rPr>
        <w:t xml:space="preserve"> </w:t>
      </w:r>
      <w:r w:rsidRPr="00BE1372">
        <w:rPr>
          <w:rFonts w:ascii="Tw Cen MT" w:hAnsi="Tw Cen MT"/>
          <w:i/>
          <w:sz w:val="24"/>
        </w:rPr>
        <w:t>Photoshop</w:t>
      </w:r>
    </w:p>
    <w:p w14:paraId="2046C1AA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i/>
          <w:sz w:val="25"/>
        </w:rPr>
      </w:pPr>
    </w:p>
    <w:p w14:paraId="55805805" w14:textId="77777777" w:rsidR="002640FB" w:rsidRPr="00BE1372" w:rsidRDefault="00000000" w:rsidP="00BE1372">
      <w:pPr>
        <w:pStyle w:val="Heading1"/>
        <w:rPr>
          <w:rFonts w:ascii="Tw Cen MT" w:hAnsi="Tw Cen MT"/>
        </w:rPr>
      </w:pPr>
      <w:r w:rsidRPr="00BE1372">
        <w:rPr>
          <w:rFonts w:ascii="Tw Cen MT" w:hAnsi="Tw Cen MT"/>
        </w:rPr>
        <w:t>Creating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and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Duplicating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Layers:</w:t>
      </w:r>
    </w:p>
    <w:p w14:paraId="37BD99AC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7FBD3DDD" w14:textId="77777777" w:rsidR="002640FB" w:rsidRPr="00BE1372" w:rsidRDefault="00000000">
      <w:pPr>
        <w:pStyle w:val="ListParagraph"/>
        <w:numPr>
          <w:ilvl w:val="0"/>
          <w:numId w:val="32"/>
        </w:numPr>
        <w:tabs>
          <w:tab w:val="left" w:pos="820"/>
          <w:tab w:val="left" w:pos="821"/>
        </w:tabs>
        <w:spacing w:line="360" w:lineRule="auto"/>
        <w:ind w:right="912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New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Layer: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Click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"New Layer"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icon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(looks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like a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sheet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paper)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panel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create a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new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blank layer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above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selected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layer.</w:t>
      </w:r>
    </w:p>
    <w:p w14:paraId="19FB3415" w14:textId="21154D91" w:rsidR="002640FB" w:rsidRPr="00BE1372" w:rsidRDefault="00D3278D" w:rsidP="00BE1372">
      <w:pPr>
        <w:pStyle w:val="BodyText"/>
        <w:spacing w:before="3"/>
        <w:rPr>
          <w:rFonts w:ascii="Tw Cen MT" w:hAnsi="Tw Cen MT"/>
          <w:sz w:val="10"/>
        </w:rPr>
      </w:pPr>
      <w:r w:rsidRPr="00BE1372">
        <w:rPr>
          <w:rFonts w:ascii="Tw Cen MT" w:hAnsi="Tw Cen MT"/>
          <w:noProof/>
          <w:sz w:val="10"/>
        </w:rPr>
        <w:drawing>
          <wp:inline distT="0" distB="0" distL="0" distR="0" wp14:anchorId="494D649B" wp14:editId="5A66958C">
            <wp:extent cx="1356995" cy="1834410"/>
            <wp:effectExtent l="0" t="0" r="0" b="0"/>
            <wp:docPr id="16396051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05188" name="Picture 163960518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3495" cy="189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491E" w14:textId="61FCA5B6" w:rsidR="00E76729" w:rsidRPr="00BE1372" w:rsidRDefault="00E76729" w:rsidP="00BE1372">
      <w:pPr>
        <w:ind w:left="100"/>
        <w:rPr>
          <w:rFonts w:ascii="Tw Cen MT" w:hAnsi="Tw Cen MT"/>
          <w:i/>
          <w:sz w:val="24"/>
        </w:rPr>
      </w:pPr>
      <w:r w:rsidRPr="00BE1372">
        <w:rPr>
          <w:rFonts w:ascii="Tw Cen MT" w:hAnsi="Tw Cen MT"/>
          <w:i/>
          <w:sz w:val="24"/>
        </w:rPr>
        <w:t>Create a</w:t>
      </w:r>
      <w:r w:rsidRPr="00BE1372">
        <w:rPr>
          <w:rFonts w:ascii="Tw Cen MT" w:hAnsi="Tw Cen MT"/>
          <w:i/>
          <w:spacing w:val="-3"/>
          <w:sz w:val="24"/>
        </w:rPr>
        <w:t xml:space="preserve"> </w:t>
      </w:r>
      <w:r w:rsidRPr="00BE1372">
        <w:rPr>
          <w:rFonts w:ascii="Tw Cen MT" w:hAnsi="Tw Cen MT"/>
          <w:i/>
          <w:sz w:val="24"/>
        </w:rPr>
        <w:t>New</w:t>
      </w:r>
      <w:r w:rsidRPr="00BE1372">
        <w:rPr>
          <w:rFonts w:ascii="Tw Cen MT" w:hAnsi="Tw Cen MT"/>
          <w:i/>
          <w:spacing w:val="-1"/>
          <w:sz w:val="24"/>
        </w:rPr>
        <w:t xml:space="preserve"> layer</w:t>
      </w:r>
      <w:r w:rsidRPr="00BE1372">
        <w:rPr>
          <w:rFonts w:ascii="Tw Cen MT" w:hAnsi="Tw Cen MT"/>
          <w:i/>
          <w:spacing w:val="-3"/>
          <w:sz w:val="24"/>
        </w:rPr>
        <w:t xml:space="preserve"> </w:t>
      </w:r>
      <w:r w:rsidRPr="00BE1372">
        <w:rPr>
          <w:rFonts w:ascii="Tw Cen MT" w:hAnsi="Tw Cen MT"/>
          <w:i/>
          <w:sz w:val="24"/>
        </w:rPr>
        <w:t>icon</w:t>
      </w:r>
      <w:r w:rsidRPr="00BE1372">
        <w:rPr>
          <w:rFonts w:ascii="Tw Cen MT" w:hAnsi="Tw Cen MT"/>
          <w:i/>
          <w:spacing w:val="-4"/>
          <w:sz w:val="24"/>
        </w:rPr>
        <w:t xml:space="preserve"> </w:t>
      </w:r>
      <w:r w:rsidRPr="00BE1372">
        <w:rPr>
          <w:rFonts w:ascii="Tw Cen MT" w:hAnsi="Tw Cen MT"/>
          <w:i/>
          <w:sz w:val="24"/>
        </w:rPr>
        <w:t>in Photoshop</w:t>
      </w:r>
    </w:p>
    <w:p w14:paraId="5B007EE0" w14:textId="77777777" w:rsidR="00E76729" w:rsidRPr="00BE1372" w:rsidRDefault="00E76729" w:rsidP="00BE1372">
      <w:pPr>
        <w:pStyle w:val="BodyText"/>
        <w:spacing w:before="3"/>
        <w:rPr>
          <w:rFonts w:ascii="Tw Cen MT" w:hAnsi="Tw Cen MT"/>
          <w:sz w:val="10"/>
        </w:rPr>
      </w:pPr>
    </w:p>
    <w:p w14:paraId="5509D994" w14:textId="77777777" w:rsidR="002640FB" w:rsidRPr="00BE1372" w:rsidRDefault="002640FB" w:rsidP="00BE1372">
      <w:pPr>
        <w:pStyle w:val="BodyText"/>
        <w:spacing w:before="7"/>
        <w:rPr>
          <w:rFonts w:ascii="Tw Cen MT" w:hAnsi="Tw Cen MT"/>
          <w:sz w:val="23"/>
        </w:rPr>
      </w:pPr>
    </w:p>
    <w:p w14:paraId="75ECD555" w14:textId="77777777" w:rsidR="002640FB" w:rsidRPr="00BE1372" w:rsidRDefault="00000000" w:rsidP="00BE1372">
      <w:pPr>
        <w:ind w:left="100"/>
        <w:rPr>
          <w:rFonts w:ascii="Tw Cen MT" w:hAnsi="Tw Cen MT"/>
          <w:i/>
          <w:sz w:val="24"/>
        </w:rPr>
      </w:pPr>
      <w:r w:rsidRPr="00BE1372">
        <w:rPr>
          <w:rFonts w:ascii="Tw Cen MT" w:hAnsi="Tw Cen MT"/>
          <w:i/>
          <w:sz w:val="24"/>
        </w:rPr>
        <w:t>New</w:t>
      </w:r>
      <w:r w:rsidRPr="00BE1372">
        <w:rPr>
          <w:rFonts w:ascii="Tw Cen MT" w:hAnsi="Tw Cen MT"/>
          <w:i/>
          <w:spacing w:val="-1"/>
          <w:sz w:val="24"/>
        </w:rPr>
        <w:t xml:space="preserve"> </w:t>
      </w:r>
      <w:r w:rsidRPr="00BE1372">
        <w:rPr>
          <w:rFonts w:ascii="Tw Cen MT" w:hAnsi="Tw Cen MT"/>
          <w:i/>
          <w:sz w:val="24"/>
        </w:rPr>
        <w:t>Layer</w:t>
      </w:r>
      <w:r w:rsidRPr="00BE1372">
        <w:rPr>
          <w:rFonts w:ascii="Tw Cen MT" w:hAnsi="Tw Cen MT"/>
          <w:i/>
          <w:spacing w:val="-2"/>
          <w:sz w:val="24"/>
        </w:rPr>
        <w:t xml:space="preserve"> </w:t>
      </w:r>
      <w:r w:rsidRPr="00BE1372">
        <w:rPr>
          <w:rFonts w:ascii="Tw Cen MT" w:hAnsi="Tw Cen MT"/>
          <w:i/>
          <w:sz w:val="24"/>
        </w:rPr>
        <w:t>icon</w:t>
      </w:r>
      <w:r w:rsidRPr="00BE1372">
        <w:rPr>
          <w:rFonts w:ascii="Tw Cen MT" w:hAnsi="Tw Cen MT"/>
          <w:i/>
          <w:spacing w:val="-3"/>
          <w:sz w:val="24"/>
        </w:rPr>
        <w:t xml:space="preserve"> </w:t>
      </w:r>
      <w:r w:rsidRPr="00BE1372">
        <w:rPr>
          <w:rFonts w:ascii="Tw Cen MT" w:hAnsi="Tw Cen MT"/>
          <w:i/>
          <w:sz w:val="24"/>
        </w:rPr>
        <w:t>in Photoshop</w:t>
      </w:r>
    </w:p>
    <w:p w14:paraId="19C12487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i/>
          <w:sz w:val="25"/>
        </w:rPr>
      </w:pPr>
    </w:p>
    <w:p w14:paraId="7054C873" w14:textId="5B9DF7D9" w:rsidR="00990174" w:rsidRPr="00BE1372" w:rsidRDefault="00000000">
      <w:pPr>
        <w:pStyle w:val="ListParagraph"/>
        <w:numPr>
          <w:ilvl w:val="0"/>
          <w:numId w:val="32"/>
        </w:numPr>
        <w:tabs>
          <w:tab w:val="left" w:pos="820"/>
          <w:tab w:val="left" w:pos="821"/>
        </w:tabs>
        <w:spacing w:line="360" w:lineRule="auto"/>
        <w:ind w:right="1136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Duplicate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Layer: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Right-click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on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choose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"Duplicate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Layer"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create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an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exact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copy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of that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layer.</w:t>
      </w:r>
    </w:p>
    <w:p w14:paraId="6C1D4A22" w14:textId="6D2AB557" w:rsidR="005C3648" w:rsidRPr="00BE1372" w:rsidRDefault="005C3648">
      <w:pPr>
        <w:pStyle w:val="ListParagraph"/>
        <w:numPr>
          <w:ilvl w:val="0"/>
          <w:numId w:val="32"/>
        </w:numPr>
        <w:tabs>
          <w:tab w:val="left" w:pos="820"/>
          <w:tab w:val="left" w:pos="821"/>
        </w:tabs>
        <w:spacing w:line="360" w:lineRule="auto"/>
        <w:ind w:right="1136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Layer Style:</w:t>
      </w:r>
      <w:r w:rsidRPr="00BE1372">
        <w:rPr>
          <w:rFonts w:ascii="Tw Cen MT" w:hAnsi="Tw Cen MT"/>
          <w:sz w:val="24"/>
        </w:rPr>
        <w:t xml:space="preserve"> is a non-destructive special effect, such as a drop shadow, outer glow, or stroke, that can be applied to a layer in the Layers panel. It is "linked" to the content of that layer, meaning the effect automatically updates as you edit the layer's content</w:t>
      </w:r>
    </w:p>
    <w:p w14:paraId="68FB58C0" w14:textId="4C9C687C" w:rsidR="005C3648" w:rsidRPr="00BE1372" w:rsidRDefault="005C3648" w:rsidP="00BE1372">
      <w:pPr>
        <w:pStyle w:val="ListParagraph"/>
        <w:tabs>
          <w:tab w:val="left" w:pos="820"/>
          <w:tab w:val="left" w:pos="821"/>
        </w:tabs>
        <w:spacing w:line="360" w:lineRule="auto"/>
        <w:ind w:right="1136" w:firstLine="0"/>
        <w:rPr>
          <w:rFonts w:ascii="Tw Cen MT" w:hAnsi="Tw Cen MT"/>
          <w:sz w:val="24"/>
        </w:rPr>
      </w:pPr>
      <w:r w:rsidRPr="00BE1372">
        <w:rPr>
          <w:rFonts w:ascii="Tw Cen MT" w:hAnsi="Tw Cen MT"/>
          <w:noProof/>
          <w:sz w:val="24"/>
        </w:rPr>
        <w:lastRenderedPageBreak/>
        <w:drawing>
          <wp:inline distT="0" distB="0" distL="0" distR="0" wp14:anchorId="27612F2C" wp14:editId="75B8F941">
            <wp:extent cx="1457960" cy="2025144"/>
            <wp:effectExtent l="0" t="0" r="8890" b="0"/>
            <wp:docPr id="8694490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49035" name="Picture 86944903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7312" cy="203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86A9" w14:textId="31314EEC" w:rsidR="00E76729" w:rsidRPr="00BE1372" w:rsidRDefault="00E76729" w:rsidP="00BE1372">
      <w:pPr>
        <w:ind w:left="100"/>
        <w:rPr>
          <w:rFonts w:ascii="Tw Cen MT" w:hAnsi="Tw Cen MT"/>
          <w:i/>
          <w:sz w:val="24"/>
        </w:rPr>
      </w:pPr>
      <w:r w:rsidRPr="00BE1372">
        <w:rPr>
          <w:rFonts w:ascii="Tw Cen MT" w:hAnsi="Tw Cen MT"/>
          <w:i/>
          <w:sz w:val="24"/>
        </w:rPr>
        <w:t>Add a layer style</w:t>
      </w:r>
      <w:r w:rsidRPr="00BE1372">
        <w:rPr>
          <w:rFonts w:ascii="Tw Cen MT" w:hAnsi="Tw Cen MT"/>
          <w:i/>
          <w:spacing w:val="-3"/>
          <w:sz w:val="24"/>
        </w:rPr>
        <w:t xml:space="preserve"> </w:t>
      </w:r>
      <w:r w:rsidRPr="00BE1372">
        <w:rPr>
          <w:rFonts w:ascii="Tw Cen MT" w:hAnsi="Tw Cen MT"/>
          <w:i/>
          <w:sz w:val="24"/>
        </w:rPr>
        <w:t>icon</w:t>
      </w:r>
      <w:r w:rsidRPr="00BE1372">
        <w:rPr>
          <w:rFonts w:ascii="Tw Cen MT" w:hAnsi="Tw Cen MT"/>
          <w:i/>
          <w:spacing w:val="-4"/>
          <w:sz w:val="24"/>
        </w:rPr>
        <w:t xml:space="preserve"> </w:t>
      </w:r>
      <w:r w:rsidRPr="00BE1372">
        <w:rPr>
          <w:rFonts w:ascii="Tw Cen MT" w:hAnsi="Tw Cen MT"/>
          <w:i/>
          <w:sz w:val="24"/>
        </w:rPr>
        <w:t>in Photoshop</w:t>
      </w:r>
    </w:p>
    <w:p w14:paraId="11764A13" w14:textId="77777777" w:rsidR="00E76729" w:rsidRPr="00BE1372" w:rsidRDefault="00E76729" w:rsidP="00BE1372">
      <w:pPr>
        <w:pStyle w:val="ListParagraph"/>
        <w:tabs>
          <w:tab w:val="left" w:pos="820"/>
          <w:tab w:val="left" w:pos="821"/>
        </w:tabs>
        <w:spacing w:line="360" w:lineRule="auto"/>
        <w:ind w:right="1136" w:firstLine="0"/>
        <w:rPr>
          <w:rFonts w:ascii="Tw Cen MT" w:hAnsi="Tw Cen MT"/>
          <w:sz w:val="24"/>
        </w:rPr>
      </w:pPr>
    </w:p>
    <w:p w14:paraId="5456FFD0" w14:textId="59AB4ECD" w:rsidR="002E271A" w:rsidRPr="00BE1372" w:rsidRDefault="002E271A">
      <w:pPr>
        <w:pStyle w:val="ListParagraph"/>
        <w:numPr>
          <w:ilvl w:val="0"/>
          <w:numId w:val="32"/>
        </w:numPr>
        <w:tabs>
          <w:tab w:val="left" w:pos="820"/>
          <w:tab w:val="left" w:pos="821"/>
        </w:tabs>
        <w:spacing w:line="360" w:lineRule="auto"/>
        <w:ind w:right="1136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b/>
          <w:bCs/>
          <w:sz w:val="24"/>
        </w:rPr>
        <w:t xml:space="preserve"> link layers in Photoshop</w:t>
      </w:r>
      <w:r w:rsidRPr="00BE1372">
        <w:rPr>
          <w:rFonts w:ascii="Tw Cen MT" w:hAnsi="Tw Cen MT"/>
          <w:sz w:val="24"/>
        </w:rPr>
        <w:t xml:space="preserve"> you'll be able to edit them together without having to select them every time. You select layers you want to link and click on this icon</w:t>
      </w:r>
    </w:p>
    <w:p w14:paraId="0313DDB9" w14:textId="797B04B7" w:rsidR="002E271A" w:rsidRPr="00BE1372" w:rsidRDefault="002E271A" w:rsidP="00BE1372">
      <w:pPr>
        <w:tabs>
          <w:tab w:val="left" w:pos="820"/>
          <w:tab w:val="left" w:pos="821"/>
        </w:tabs>
        <w:spacing w:line="360" w:lineRule="auto"/>
        <w:ind w:left="460" w:right="1136"/>
        <w:rPr>
          <w:rFonts w:ascii="Tw Cen MT" w:hAnsi="Tw Cen MT"/>
          <w:sz w:val="24"/>
        </w:rPr>
      </w:pPr>
      <w:r w:rsidRPr="00BE1372">
        <w:rPr>
          <w:rFonts w:ascii="Tw Cen MT" w:hAnsi="Tw Cen MT"/>
          <w:noProof/>
          <w:sz w:val="24"/>
        </w:rPr>
        <w:drawing>
          <wp:inline distT="0" distB="0" distL="0" distR="0" wp14:anchorId="7F70D7D6" wp14:editId="6B0EDE96">
            <wp:extent cx="1548310" cy="2181860"/>
            <wp:effectExtent l="0" t="0" r="0" b="8890"/>
            <wp:docPr id="3836531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53152" name="Picture 38365315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6019" cy="219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27CA" w14:textId="68D2A766" w:rsidR="00E76729" w:rsidRPr="00BE1372" w:rsidRDefault="00E76729" w:rsidP="00BE1372">
      <w:pPr>
        <w:ind w:left="100"/>
        <w:rPr>
          <w:rFonts w:ascii="Tw Cen MT" w:hAnsi="Tw Cen MT"/>
          <w:i/>
          <w:sz w:val="24"/>
        </w:rPr>
      </w:pPr>
      <w:r w:rsidRPr="00BE1372">
        <w:rPr>
          <w:rFonts w:ascii="Tw Cen MT" w:hAnsi="Tw Cen MT"/>
          <w:i/>
          <w:sz w:val="24"/>
        </w:rPr>
        <w:t>Link layer</w:t>
      </w:r>
      <w:r w:rsidRPr="00BE1372">
        <w:rPr>
          <w:rFonts w:ascii="Tw Cen MT" w:hAnsi="Tw Cen MT"/>
          <w:i/>
          <w:spacing w:val="-3"/>
          <w:sz w:val="24"/>
        </w:rPr>
        <w:t xml:space="preserve"> </w:t>
      </w:r>
      <w:r w:rsidRPr="00BE1372">
        <w:rPr>
          <w:rFonts w:ascii="Tw Cen MT" w:hAnsi="Tw Cen MT"/>
          <w:i/>
          <w:sz w:val="24"/>
        </w:rPr>
        <w:t>icon</w:t>
      </w:r>
      <w:r w:rsidRPr="00BE1372">
        <w:rPr>
          <w:rFonts w:ascii="Tw Cen MT" w:hAnsi="Tw Cen MT"/>
          <w:i/>
          <w:spacing w:val="-4"/>
          <w:sz w:val="24"/>
        </w:rPr>
        <w:t xml:space="preserve"> </w:t>
      </w:r>
      <w:r w:rsidRPr="00BE1372">
        <w:rPr>
          <w:rFonts w:ascii="Tw Cen MT" w:hAnsi="Tw Cen MT"/>
          <w:i/>
          <w:sz w:val="24"/>
        </w:rPr>
        <w:t>in Photoshop</w:t>
      </w:r>
    </w:p>
    <w:p w14:paraId="34F68B14" w14:textId="6410E723" w:rsidR="00936885" w:rsidRPr="00BE1372" w:rsidRDefault="00936885">
      <w:pPr>
        <w:pStyle w:val="ListParagraph"/>
        <w:numPr>
          <w:ilvl w:val="0"/>
          <w:numId w:val="32"/>
        </w:numPr>
        <w:tabs>
          <w:tab w:val="left" w:pos="820"/>
          <w:tab w:val="left" w:pos="821"/>
        </w:tabs>
        <w:spacing w:line="360" w:lineRule="auto"/>
        <w:ind w:right="1136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Delete Layer:</w:t>
      </w:r>
      <w:r w:rsidRPr="00BE1372">
        <w:rPr>
          <w:rFonts w:ascii="Tw Cen MT" w:hAnsi="Tw Cen MT"/>
          <w:sz w:val="24"/>
        </w:rPr>
        <w:t xml:space="preserve"> To delete a layer you no longer need, just select the layer you want to delete and click on this icon below right</w:t>
      </w:r>
    </w:p>
    <w:p w14:paraId="0509B0C7" w14:textId="76116D7C" w:rsidR="00936885" w:rsidRPr="00BE1372" w:rsidRDefault="00936885" w:rsidP="00BE1372">
      <w:pPr>
        <w:tabs>
          <w:tab w:val="left" w:pos="820"/>
          <w:tab w:val="left" w:pos="821"/>
        </w:tabs>
        <w:spacing w:line="360" w:lineRule="auto"/>
        <w:ind w:left="460" w:right="1136"/>
        <w:rPr>
          <w:rFonts w:ascii="Tw Cen MT" w:hAnsi="Tw Cen MT"/>
          <w:sz w:val="24"/>
        </w:rPr>
      </w:pPr>
      <w:r w:rsidRPr="00BE1372">
        <w:rPr>
          <w:rFonts w:ascii="Tw Cen MT" w:hAnsi="Tw Cen MT"/>
          <w:noProof/>
          <w:sz w:val="24"/>
        </w:rPr>
        <w:drawing>
          <wp:inline distT="0" distB="0" distL="0" distR="0" wp14:anchorId="15A23260" wp14:editId="5DAF4CD2">
            <wp:extent cx="1598798" cy="1744345"/>
            <wp:effectExtent l="0" t="0" r="1905" b="8255"/>
            <wp:docPr id="16235764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76431" name="Picture 162357643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7440" cy="1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25B3" w14:textId="2865F461" w:rsidR="00E76729" w:rsidRPr="00E76729" w:rsidRDefault="00E76729" w:rsidP="00BE1372">
      <w:pPr>
        <w:tabs>
          <w:tab w:val="left" w:pos="820"/>
          <w:tab w:val="left" w:pos="821"/>
        </w:tabs>
        <w:spacing w:line="360" w:lineRule="auto"/>
        <w:ind w:left="460" w:right="1136"/>
        <w:rPr>
          <w:rFonts w:ascii="Tw Cen MT" w:hAnsi="Tw Cen MT"/>
          <w:i/>
          <w:sz w:val="24"/>
        </w:rPr>
      </w:pPr>
      <w:r w:rsidRPr="00BE1372">
        <w:rPr>
          <w:rFonts w:ascii="Tw Cen MT" w:hAnsi="Tw Cen MT"/>
          <w:i/>
          <w:sz w:val="24"/>
        </w:rPr>
        <w:t>Delete</w:t>
      </w:r>
      <w:r w:rsidRPr="00E76729">
        <w:rPr>
          <w:rFonts w:ascii="Tw Cen MT" w:hAnsi="Tw Cen MT"/>
          <w:i/>
          <w:sz w:val="24"/>
        </w:rPr>
        <w:t xml:space="preserve"> icon in Photoshop</w:t>
      </w:r>
    </w:p>
    <w:p w14:paraId="07AB9558" w14:textId="77777777" w:rsidR="002640FB" w:rsidRPr="00BE1372" w:rsidRDefault="00000000" w:rsidP="00BE1372">
      <w:pPr>
        <w:pStyle w:val="Heading1"/>
        <w:spacing w:before="36"/>
        <w:rPr>
          <w:rFonts w:ascii="Tw Cen MT" w:hAnsi="Tw Cen MT"/>
        </w:rPr>
      </w:pPr>
      <w:r w:rsidRPr="00BE1372">
        <w:rPr>
          <w:rFonts w:ascii="Tw Cen MT" w:hAnsi="Tw Cen MT"/>
        </w:rPr>
        <w:t>Organizing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Layers:</w:t>
      </w:r>
    </w:p>
    <w:p w14:paraId="5C8CFAC7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b/>
          <w:sz w:val="25"/>
        </w:rPr>
      </w:pPr>
    </w:p>
    <w:p w14:paraId="277D8BC5" w14:textId="77777777" w:rsidR="002640FB" w:rsidRPr="00BE1372" w:rsidRDefault="00000000">
      <w:pPr>
        <w:pStyle w:val="ListParagraph"/>
        <w:numPr>
          <w:ilvl w:val="0"/>
          <w:numId w:val="32"/>
        </w:numPr>
        <w:tabs>
          <w:tab w:val="left" w:pos="820"/>
          <w:tab w:val="left" w:pos="821"/>
        </w:tabs>
        <w:spacing w:line="360" w:lineRule="auto"/>
        <w:ind w:right="1562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Layer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Groups: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Group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related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together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using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 "Create a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New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Group"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icon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(folder icon)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organize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workspace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manage complex compositions.</w:t>
      </w:r>
    </w:p>
    <w:p w14:paraId="1667D87D" w14:textId="5C1BA7E6" w:rsidR="002640FB" w:rsidRPr="00BE1372" w:rsidRDefault="00D3278D" w:rsidP="00BE1372">
      <w:pPr>
        <w:pStyle w:val="BodyText"/>
        <w:spacing w:before="4"/>
        <w:rPr>
          <w:rFonts w:ascii="Tw Cen MT" w:hAnsi="Tw Cen MT"/>
          <w:sz w:val="10"/>
        </w:rPr>
      </w:pPr>
      <w:r w:rsidRPr="00BE1372">
        <w:rPr>
          <w:rFonts w:ascii="Tw Cen MT" w:hAnsi="Tw Cen MT"/>
          <w:noProof/>
          <w:sz w:val="10"/>
        </w:rPr>
        <w:drawing>
          <wp:inline distT="0" distB="0" distL="0" distR="0" wp14:anchorId="2C0507C9" wp14:editId="43CF64BF">
            <wp:extent cx="1520260" cy="2030620"/>
            <wp:effectExtent l="0" t="0" r="3810" b="8255"/>
            <wp:docPr id="20965855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85592" name="Picture 209658559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9468" cy="205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F7AC" w14:textId="77777777" w:rsidR="002640FB" w:rsidRPr="00BE1372" w:rsidRDefault="002640FB" w:rsidP="00BE1372">
      <w:pPr>
        <w:pStyle w:val="BodyText"/>
        <w:spacing w:before="9"/>
        <w:rPr>
          <w:rFonts w:ascii="Tw Cen MT" w:hAnsi="Tw Cen MT"/>
        </w:rPr>
      </w:pPr>
    </w:p>
    <w:p w14:paraId="0C72472C" w14:textId="77777777" w:rsidR="002640FB" w:rsidRPr="00BE1372" w:rsidRDefault="00000000" w:rsidP="00BE1372">
      <w:pPr>
        <w:ind w:left="100"/>
        <w:rPr>
          <w:rFonts w:ascii="Tw Cen MT" w:hAnsi="Tw Cen MT"/>
          <w:i/>
          <w:sz w:val="24"/>
        </w:rPr>
      </w:pPr>
      <w:r w:rsidRPr="00BE1372">
        <w:rPr>
          <w:rFonts w:ascii="Tw Cen MT" w:hAnsi="Tw Cen MT"/>
          <w:i/>
          <w:sz w:val="24"/>
        </w:rPr>
        <w:t>Create a</w:t>
      </w:r>
      <w:r w:rsidRPr="00BE1372">
        <w:rPr>
          <w:rFonts w:ascii="Tw Cen MT" w:hAnsi="Tw Cen MT"/>
          <w:i/>
          <w:spacing w:val="-3"/>
          <w:sz w:val="24"/>
        </w:rPr>
        <w:t xml:space="preserve"> </w:t>
      </w:r>
      <w:r w:rsidRPr="00BE1372">
        <w:rPr>
          <w:rFonts w:ascii="Tw Cen MT" w:hAnsi="Tw Cen MT"/>
          <w:i/>
          <w:sz w:val="24"/>
        </w:rPr>
        <w:t>New</w:t>
      </w:r>
      <w:r w:rsidRPr="00BE1372">
        <w:rPr>
          <w:rFonts w:ascii="Tw Cen MT" w:hAnsi="Tw Cen MT"/>
          <w:i/>
          <w:spacing w:val="-1"/>
          <w:sz w:val="24"/>
        </w:rPr>
        <w:t xml:space="preserve"> </w:t>
      </w:r>
      <w:r w:rsidRPr="00BE1372">
        <w:rPr>
          <w:rFonts w:ascii="Tw Cen MT" w:hAnsi="Tw Cen MT"/>
          <w:i/>
          <w:sz w:val="24"/>
        </w:rPr>
        <w:t>Group</w:t>
      </w:r>
      <w:r w:rsidRPr="00BE1372">
        <w:rPr>
          <w:rFonts w:ascii="Tw Cen MT" w:hAnsi="Tw Cen MT"/>
          <w:i/>
          <w:spacing w:val="-3"/>
          <w:sz w:val="24"/>
        </w:rPr>
        <w:t xml:space="preserve"> </w:t>
      </w:r>
      <w:r w:rsidRPr="00BE1372">
        <w:rPr>
          <w:rFonts w:ascii="Tw Cen MT" w:hAnsi="Tw Cen MT"/>
          <w:i/>
          <w:sz w:val="24"/>
        </w:rPr>
        <w:t>icon</w:t>
      </w:r>
      <w:r w:rsidRPr="00BE1372">
        <w:rPr>
          <w:rFonts w:ascii="Tw Cen MT" w:hAnsi="Tw Cen MT"/>
          <w:i/>
          <w:spacing w:val="-4"/>
          <w:sz w:val="24"/>
        </w:rPr>
        <w:t xml:space="preserve"> </w:t>
      </w:r>
      <w:r w:rsidRPr="00BE1372">
        <w:rPr>
          <w:rFonts w:ascii="Tw Cen MT" w:hAnsi="Tw Cen MT"/>
          <w:i/>
          <w:sz w:val="24"/>
        </w:rPr>
        <w:t>in Photoshop</w:t>
      </w:r>
    </w:p>
    <w:p w14:paraId="1721139E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i/>
          <w:sz w:val="25"/>
        </w:rPr>
      </w:pPr>
    </w:p>
    <w:p w14:paraId="6AFA4373" w14:textId="77777777" w:rsidR="002640FB" w:rsidRPr="00BE1372" w:rsidRDefault="00000000">
      <w:pPr>
        <w:pStyle w:val="ListParagraph"/>
        <w:numPr>
          <w:ilvl w:val="0"/>
          <w:numId w:val="32"/>
        </w:numPr>
        <w:tabs>
          <w:tab w:val="left" w:pos="820"/>
          <w:tab w:val="left" w:pos="821"/>
        </w:tabs>
        <w:spacing w:line="360" w:lineRule="auto"/>
        <w:ind w:right="1565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Scaling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and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Rotating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Layers: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Use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Transform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tools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(located in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toolbar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by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pressing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Ctrl+T/Cmd+T)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resize,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rotate,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or skew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individual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layers.</w:t>
      </w:r>
    </w:p>
    <w:p w14:paraId="1DFA95AE" w14:textId="77777777" w:rsidR="002640FB" w:rsidRPr="00BE1372" w:rsidRDefault="00000000" w:rsidP="00BE1372">
      <w:pPr>
        <w:pStyle w:val="Heading1"/>
        <w:spacing w:before="162"/>
        <w:rPr>
          <w:rFonts w:ascii="Tw Cen MT" w:hAnsi="Tw Cen MT"/>
        </w:rPr>
      </w:pPr>
      <w:r w:rsidRPr="00BE1372">
        <w:rPr>
          <w:rFonts w:ascii="Tw Cen MT" w:hAnsi="Tw Cen MT"/>
        </w:rPr>
        <w:t>Controlling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Layer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Appearance:</w:t>
      </w:r>
    </w:p>
    <w:p w14:paraId="314CF447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704406E1" w14:textId="77777777" w:rsidR="002640FB" w:rsidRPr="00BE1372" w:rsidRDefault="00000000">
      <w:pPr>
        <w:pStyle w:val="ListParagraph"/>
        <w:numPr>
          <w:ilvl w:val="0"/>
          <w:numId w:val="32"/>
        </w:numPr>
        <w:tabs>
          <w:tab w:val="left" w:pos="820"/>
          <w:tab w:val="left" w:pos="821"/>
        </w:tabs>
        <w:spacing w:line="360" w:lineRule="auto"/>
        <w:ind w:right="2022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Opacity: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Adjust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slider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in 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Layers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panel</w:t>
      </w:r>
      <w:r w:rsidRPr="00BE1372">
        <w:rPr>
          <w:rFonts w:ascii="Tw Cen MT" w:hAnsi="Tw Cen MT"/>
          <w:spacing w:val="4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control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transparency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layer,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making it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partially visible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invisible.</w:t>
      </w:r>
    </w:p>
    <w:p w14:paraId="7CC8E3B0" w14:textId="77777777" w:rsidR="002640FB" w:rsidRPr="00BE1372" w:rsidRDefault="00000000">
      <w:pPr>
        <w:pStyle w:val="ListParagraph"/>
        <w:numPr>
          <w:ilvl w:val="0"/>
          <w:numId w:val="32"/>
        </w:numPr>
        <w:tabs>
          <w:tab w:val="left" w:pos="820"/>
          <w:tab w:val="left" w:pos="821"/>
        </w:tabs>
        <w:spacing w:before="158" w:line="360" w:lineRule="auto"/>
        <w:ind w:right="1622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Aligning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Layers: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Use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Align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tools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(found in 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top menu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bar)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precisely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align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multiple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based</w:t>
      </w:r>
      <w:r w:rsidRPr="00BE1372">
        <w:rPr>
          <w:rFonts w:ascii="Tw Cen MT" w:hAnsi="Tw Cen MT"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on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various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criteria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like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edges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centers.</w:t>
      </w:r>
    </w:p>
    <w:p w14:paraId="41D3E42D" w14:textId="77777777" w:rsidR="002640FB" w:rsidRPr="00BE1372" w:rsidRDefault="00000000" w:rsidP="00BE1372">
      <w:pPr>
        <w:pStyle w:val="Heading1"/>
        <w:spacing w:before="161"/>
        <w:rPr>
          <w:rFonts w:ascii="Tw Cen MT" w:hAnsi="Tw Cen MT"/>
        </w:rPr>
      </w:pPr>
      <w:r w:rsidRPr="00BE1372">
        <w:rPr>
          <w:rFonts w:ascii="Tw Cen MT" w:hAnsi="Tw Cen MT"/>
        </w:rPr>
        <w:t>Layer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Masks:</w:t>
      </w:r>
    </w:p>
    <w:p w14:paraId="4B54E27D" w14:textId="77777777" w:rsidR="002640FB" w:rsidRPr="00BE1372" w:rsidRDefault="00000000">
      <w:pPr>
        <w:pStyle w:val="ListParagraph"/>
        <w:numPr>
          <w:ilvl w:val="0"/>
          <w:numId w:val="32"/>
        </w:numPr>
        <w:tabs>
          <w:tab w:val="left" w:pos="820"/>
          <w:tab w:val="left" w:pos="821"/>
        </w:tabs>
        <w:spacing w:line="360" w:lineRule="auto"/>
        <w:ind w:right="964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Adding Layer Mask: </w:t>
      </w:r>
      <w:r w:rsidRPr="00BE1372">
        <w:rPr>
          <w:rFonts w:ascii="Tw Cen MT" w:hAnsi="Tw Cen MT"/>
          <w:sz w:val="24"/>
        </w:rPr>
        <w:t>Click the "Add Layer Mask" icon (looks like a circle with a diagonal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line)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create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mask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that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hides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parts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layer,</w:t>
      </w:r>
      <w:r w:rsidRPr="00BE1372">
        <w:rPr>
          <w:rFonts w:ascii="Tw Cen MT" w:hAnsi="Tw Cen MT"/>
          <w:spacing w:val="4"/>
          <w:sz w:val="24"/>
        </w:rPr>
        <w:t xml:space="preserve"> </w:t>
      </w:r>
      <w:r w:rsidRPr="00BE1372">
        <w:rPr>
          <w:rFonts w:ascii="Tw Cen MT" w:hAnsi="Tw Cen MT"/>
          <w:sz w:val="24"/>
        </w:rPr>
        <w:t>allowing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you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edit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selectively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without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affecting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original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data.</w:t>
      </w:r>
    </w:p>
    <w:p w14:paraId="74F5217E" w14:textId="140D5D59" w:rsidR="002640FB" w:rsidRPr="00BE1372" w:rsidRDefault="00936885" w:rsidP="00BE1372">
      <w:pPr>
        <w:pStyle w:val="BodyText"/>
        <w:rPr>
          <w:rFonts w:ascii="Tw Cen MT" w:hAnsi="Tw Cen MT"/>
          <w:sz w:val="20"/>
        </w:rPr>
      </w:pPr>
      <w:r w:rsidRPr="00BE1372">
        <w:rPr>
          <w:rFonts w:ascii="Tw Cen MT" w:hAnsi="Tw Cen MT"/>
          <w:noProof/>
          <w:sz w:val="20"/>
        </w:rPr>
        <w:drawing>
          <wp:inline distT="0" distB="0" distL="0" distR="0" wp14:anchorId="5FC2D953" wp14:editId="22BB46EF">
            <wp:extent cx="1419225" cy="1671725"/>
            <wp:effectExtent l="0" t="0" r="0" b="5080"/>
            <wp:docPr id="7889481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48197" name="Picture 78894819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7014" cy="16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289F" w14:textId="77777777" w:rsidR="002640FB" w:rsidRPr="00BE1372" w:rsidRDefault="00000000" w:rsidP="00BE1372">
      <w:pPr>
        <w:spacing w:before="51"/>
        <w:ind w:left="100"/>
        <w:rPr>
          <w:rFonts w:ascii="Tw Cen MT" w:hAnsi="Tw Cen MT"/>
          <w:i/>
          <w:sz w:val="24"/>
        </w:rPr>
      </w:pPr>
      <w:r w:rsidRPr="00BE1372">
        <w:rPr>
          <w:rFonts w:ascii="Tw Cen MT" w:hAnsi="Tw Cen MT"/>
          <w:i/>
          <w:sz w:val="24"/>
        </w:rPr>
        <w:t>Add</w:t>
      </w:r>
      <w:r w:rsidRPr="00BE1372">
        <w:rPr>
          <w:rFonts w:ascii="Tw Cen MT" w:hAnsi="Tw Cen MT"/>
          <w:i/>
          <w:spacing w:val="-1"/>
          <w:sz w:val="24"/>
        </w:rPr>
        <w:t xml:space="preserve"> </w:t>
      </w:r>
      <w:r w:rsidRPr="00BE1372">
        <w:rPr>
          <w:rFonts w:ascii="Tw Cen MT" w:hAnsi="Tw Cen MT"/>
          <w:i/>
          <w:sz w:val="24"/>
        </w:rPr>
        <w:t>Layer</w:t>
      </w:r>
      <w:r w:rsidRPr="00BE1372">
        <w:rPr>
          <w:rFonts w:ascii="Tw Cen MT" w:hAnsi="Tw Cen MT"/>
          <w:i/>
          <w:spacing w:val="-1"/>
          <w:sz w:val="24"/>
        </w:rPr>
        <w:t xml:space="preserve"> </w:t>
      </w:r>
      <w:r w:rsidRPr="00BE1372">
        <w:rPr>
          <w:rFonts w:ascii="Tw Cen MT" w:hAnsi="Tw Cen MT"/>
          <w:i/>
          <w:sz w:val="24"/>
        </w:rPr>
        <w:t>Mask</w:t>
      </w:r>
      <w:r w:rsidRPr="00BE1372">
        <w:rPr>
          <w:rFonts w:ascii="Tw Cen MT" w:hAnsi="Tw Cen MT"/>
          <w:i/>
          <w:spacing w:val="-3"/>
          <w:sz w:val="24"/>
        </w:rPr>
        <w:t xml:space="preserve"> </w:t>
      </w:r>
      <w:r w:rsidRPr="00BE1372">
        <w:rPr>
          <w:rFonts w:ascii="Tw Cen MT" w:hAnsi="Tw Cen MT"/>
          <w:i/>
          <w:sz w:val="24"/>
        </w:rPr>
        <w:t>icon</w:t>
      </w:r>
      <w:r w:rsidRPr="00BE1372">
        <w:rPr>
          <w:rFonts w:ascii="Tw Cen MT" w:hAnsi="Tw Cen MT"/>
          <w:i/>
          <w:spacing w:val="-1"/>
          <w:sz w:val="24"/>
        </w:rPr>
        <w:t xml:space="preserve"> </w:t>
      </w:r>
      <w:r w:rsidRPr="00BE1372">
        <w:rPr>
          <w:rFonts w:ascii="Tw Cen MT" w:hAnsi="Tw Cen MT"/>
          <w:i/>
          <w:sz w:val="24"/>
        </w:rPr>
        <w:t>in</w:t>
      </w:r>
      <w:r w:rsidRPr="00BE1372">
        <w:rPr>
          <w:rFonts w:ascii="Tw Cen MT" w:hAnsi="Tw Cen MT"/>
          <w:i/>
          <w:spacing w:val="-4"/>
          <w:sz w:val="24"/>
        </w:rPr>
        <w:t xml:space="preserve"> </w:t>
      </w:r>
      <w:r w:rsidRPr="00BE1372">
        <w:rPr>
          <w:rFonts w:ascii="Tw Cen MT" w:hAnsi="Tw Cen MT"/>
          <w:i/>
          <w:sz w:val="24"/>
        </w:rPr>
        <w:t>Photoshop</w:t>
      </w:r>
    </w:p>
    <w:p w14:paraId="75741813" w14:textId="77777777" w:rsidR="002640FB" w:rsidRPr="00BE1372" w:rsidRDefault="002640FB" w:rsidP="00BE1372">
      <w:pPr>
        <w:pStyle w:val="BodyText"/>
        <w:spacing w:before="11"/>
        <w:rPr>
          <w:rFonts w:ascii="Tw Cen MT" w:hAnsi="Tw Cen MT"/>
          <w:i/>
        </w:rPr>
      </w:pPr>
    </w:p>
    <w:p w14:paraId="01CC9993" w14:textId="1C781A97" w:rsidR="002640FB" w:rsidRPr="00BE1372" w:rsidRDefault="00000000">
      <w:pPr>
        <w:pStyle w:val="ListParagraph"/>
        <w:numPr>
          <w:ilvl w:val="0"/>
          <w:numId w:val="32"/>
        </w:numPr>
        <w:tabs>
          <w:tab w:val="left" w:pos="820"/>
          <w:tab w:val="left" w:pos="821"/>
        </w:tabs>
        <w:spacing w:line="360" w:lineRule="auto"/>
        <w:ind w:right="1253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Vector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Mask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Similar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="00AE4A31" w:rsidRPr="00BE1372">
        <w:rPr>
          <w:rFonts w:ascii="Tw Cen MT" w:hAnsi="Tw Cen MT"/>
          <w:sz w:val="24"/>
        </w:rPr>
        <w:t>mask but</w:t>
      </w:r>
      <w:r w:rsidRPr="00BE1372">
        <w:rPr>
          <w:rFonts w:ascii="Tw Cen MT" w:hAnsi="Tw Cen MT"/>
          <w:spacing w:val="-8"/>
          <w:sz w:val="24"/>
        </w:rPr>
        <w:t xml:space="preserve"> </w:t>
      </w:r>
      <w:r w:rsidRPr="00BE1372">
        <w:rPr>
          <w:rFonts w:ascii="Tw Cen MT" w:hAnsi="Tw Cen MT"/>
          <w:sz w:val="24"/>
        </w:rPr>
        <w:t>uses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editable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vector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paths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more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precise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control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over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masking shapes.</w:t>
      </w:r>
    </w:p>
    <w:p w14:paraId="212C5BDE" w14:textId="77777777" w:rsidR="002640FB" w:rsidRPr="00BE1372" w:rsidRDefault="00000000">
      <w:pPr>
        <w:pStyle w:val="ListParagraph"/>
        <w:numPr>
          <w:ilvl w:val="0"/>
          <w:numId w:val="32"/>
        </w:numPr>
        <w:tabs>
          <w:tab w:val="left" w:pos="820"/>
          <w:tab w:val="left" w:pos="821"/>
        </w:tabs>
        <w:spacing w:before="161" w:line="360" w:lineRule="auto"/>
        <w:ind w:right="1460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Clipping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 xml:space="preserve">Mask: </w:t>
      </w:r>
      <w:r w:rsidRPr="00BE1372">
        <w:rPr>
          <w:rFonts w:ascii="Tw Cen MT" w:hAnsi="Tw Cen MT"/>
          <w:sz w:val="24"/>
        </w:rPr>
        <w:t>Clip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to the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below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it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by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holding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Alt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(Option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on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Mac)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clicking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between</w:t>
      </w:r>
      <w:r w:rsidRPr="00BE1372">
        <w:rPr>
          <w:rFonts w:ascii="Tw Cen MT" w:hAnsi="Tw Cen MT"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two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panel.</w:t>
      </w:r>
    </w:p>
    <w:p w14:paraId="3DCD27B9" w14:textId="77777777" w:rsidR="002640FB" w:rsidRPr="00BE1372" w:rsidRDefault="002640FB" w:rsidP="00BE1372">
      <w:pPr>
        <w:pStyle w:val="BodyText"/>
        <w:rPr>
          <w:rFonts w:ascii="Tw Cen MT" w:hAnsi="Tw Cen MT"/>
          <w:sz w:val="20"/>
        </w:rPr>
      </w:pPr>
    </w:p>
    <w:p w14:paraId="0279A70C" w14:textId="77777777" w:rsidR="002640FB" w:rsidRPr="00BE1372" w:rsidRDefault="002640FB" w:rsidP="00BE1372">
      <w:pPr>
        <w:pStyle w:val="BodyText"/>
        <w:rPr>
          <w:rFonts w:ascii="Tw Cen MT" w:hAnsi="Tw Cen MT"/>
          <w:sz w:val="20"/>
        </w:rPr>
      </w:pPr>
    </w:p>
    <w:p w14:paraId="100A2BBD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18"/>
        </w:rPr>
      </w:pPr>
    </w:p>
    <w:p w14:paraId="713CA3DD" w14:textId="77777777" w:rsidR="002640FB" w:rsidRPr="00BE1372" w:rsidRDefault="00000000" w:rsidP="00BE1372">
      <w:pPr>
        <w:pStyle w:val="Heading1"/>
        <w:numPr>
          <w:ilvl w:val="1"/>
          <w:numId w:val="1"/>
        </w:numPr>
        <w:tabs>
          <w:tab w:val="left" w:pos="408"/>
        </w:tabs>
        <w:spacing w:before="52"/>
        <w:ind w:hanging="308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:</w:t>
      </w:r>
      <w:r w:rsidRPr="00BE1372">
        <w:rPr>
          <w:rFonts w:ascii="Tw Cen MT" w:hAnsi="Tw Cen MT"/>
          <w:spacing w:val="-2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ADJUST</w:t>
      </w:r>
      <w:r w:rsidRPr="00BE1372">
        <w:rPr>
          <w:rFonts w:ascii="Tw Cen MT" w:hAnsi="Tw Cen MT"/>
          <w:spacing w:val="1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AND</w:t>
      </w:r>
      <w:r w:rsidRPr="00BE1372">
        <w:rPr>
          <w:rFonts w:ascii="Tw Cen MT" w:hAnsi="Tw Cen MT"/>
          <w:spacing w:val="-2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RETOUCH PHOTO</w:t>
      </w:r>
    </w:p>
    <w:p w14:paraId="3E673A97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b/>
          <w:sz w:val="25"/>
        </w:rPr>
      </w:pPr>
    </w:p>
    <w:p w14:paraId="193F7C83" w14:textId="77777777" w:rsidR="002640FB" w:rsidRPr="00BE1372" w:rsidRDefault="00000000" w:rsidP="00BE1372">
      <w:pPr>
        <w:spacing w:before="1" w:line="360" w:lineRule="auto"/>
        <w:ind w:left="100" w:right="953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Retouching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a photo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means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making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small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adjustments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improvements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 image using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digital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editing software.</w:t>
      </w:r>
    </w:p>
    <w:p w14:paraId="6FE8B31F" w14:textId="22818E02" w:rsidR="00A7536F" w:rsidRPr="00BE1372" w:rsidRDefault="00000000" w:rsidP="00BE1372">
      <w:pPr>
        <w:pStyle w:val="BodyText"/>
        <w:rPr>
          <w:rFonts w:ascii="Tw Cen MT" w:hAnsi="Tw Cen MT"/>
          <w:sz w:val="16"/>
        </w:rPr>
      </w:pPr>
      <w:r w:rsidRPr="00BE1372">
        <w:rPr>
          <w:rFonts w:ascii="Tw Cen MT" w:hAnsi="Tw Cen MT"/>
          <w:noProof/>
        </w:rPr>
        <w:drawing>
          <wp:anchor distT="0" distB="0" distL="0" distR="0" simplePos="0" relativeHeight="251657216" behindDoc="0" locked="0" layoutInCell="1" allowOverlap="1" wp14:anchorId="47AA776B" wp14:editId="6B94DB2F">
            <wp:simplePos x="0" y="0"/>
            <wp:positionH relativeFrom="page">
              <wp:posOffset>971550</wp:posOffset>
            </wp:positionH>
            <wp:positionV relativeFrom="paragraph">
              <wp:posOffset>148590</wp:posOffset>
            </wp:positionV>
            <wp:extent cx="3483610" cy="2619375"/>
            <wp:effectExtent l="0" t="0" r="0" b="0"/>
            <wp:wrapTopAndBottom/>
            <wp:docPr id="2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9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3688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F7DDE9" w14:textId="77777777" w:rsidR="00A7536F" w:rsidRPr="00BE1372" w:rsidRDefault="00A7536F" w:rsidP="00BE1372">
      <w:pPr>
        <w:rPr>
          <w:rFonts w:ascii="Tw Cen MT" w:hAnsi="Tw Cen MT"/>
          <w:sz w:val="16"/>
        </w:rPr>
      </w:pPr>
    </w:p>
    <w:p w14:paraId="64678564" w14:textId="25005496" w:rsidR="00A7536F" w:rsidRPr="00BE1372" w:rsidRDefault="00A7536F" w:rsidP="00BE1372">
      <w:pPr>
        <w:rPr>
          <w:rFonts w:ascii="Tw Cen MT" w:hAnsi="Tw Cen MT"/>
          <w:sz w:val="16"/>
        </w:rPr>
      </w:pPr>
      <w:r w:rsidRPr="00BE1372">
        <w:rPr>
          <w:rFonts w:ascii="Tw Cen MT" w:hAnsi="Tw Cen MT"/>
          <w:noProof/>
          <w:sz w:val="20"/>
        </w:rPr>
        <w:drawing>
          <wp:inline distT="0" distB="0" distL="0" distR="0" wp14:anchorId="18B9C0A8" wp14:editId="34630186">
            <wp:extent cx="2193438" cy="1294765"/>
            <wp:effectExtent l="0" t="0" r="0" b="635"/>
            <wp:docPr id="2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0.png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7801" cy="130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B8A58" w14:textId="77777777" w:rsidR="00A7536F" w:rsidRPr="00BE1372" w:rsidRDefault="00A7536F" w:rsidP="00BE1372">
      <w:pPr>
        <w:rPr>
          <w:rFonts w:ascii="Tw Cen MT" w:hAnsi="Tw Cen MT"/>
          <w:sz w:val="16"/>
        </w:rPr>
      </w:pPr>
    </w:p>
    <w:p w14:paraId="25377A01" w14:textId="77777777" w:rsidR="002640FB" w:rsidRPr="00BE1372" w:rsidRDefault="00000000" w:rsidP="00BE1372">
      <w:pPr>
        <w:pStyle w:val="Heading1"/>
        <w:spacing w:before="51"/>
        <w:rPr>
          <w:rFonts w:ascii="Tw Cen MT" w:hAnsi="Tw Cen MT"/>
        </w:rPr>
      </w:pPr>
      <w:r w:rsidRPr="00BE1372">
        <w:rPr>
          <w:rFonts w:ascii="Tw Cen MT" w:hAnsi="Tw Cen MT"/>
        </w:rPr>
        <w:t>Common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retouching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techniques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include:</w:t>
      </w:r>
    </w:p>
    <w:p w14:paraId="5C504FBA" w14:textId="77777777" w:rsidR="002640FB" w:rsidRPr="00BE1372" w:rsidRDefault="00000000">
      <w:pPr>
        <w:pStyle w:val="ListParagraph"/>
        <w:numPr>
          <w:ilvl w:val="0"/>
          <w:numId w:val="33"/>
        </w:numPr>
        <w:tabs>
          <w:tab w:val="left" w:pos="461"/>
        </w:tabs>
        <w:spacing w:before="147" w:line="360" w:lineRule="auto"/>
        <w:ind w:right="1010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Color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correction: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Adjusting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colors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 to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improve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overall tone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balance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of the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photo.</w:t>
      </w:r>
    </w:p>
    <w:p w14:paraId="100F8AD5" w14:textId="77777777" w:rsidR="002640FB" w:rsidRPr="00BE1372" w:rsidRDefault="00000000">
      <w:pPr>
        <w:pStyle w:val="ListParagraph"/>
        <w:numPr>
          <w:ilvl w:val="0"/>
          <w:numId w:val="33"/>
        </w:numPr>
        <w:tabs>
          <w:tab w:val="left" w:pos="461"/>
        </w:tabs>
        <w:spacing w:before="2" w:line="360" w:lineRule="auto"/>
        <w:ind w:right="1034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Brightness and contrast adjustments: </w:t>
      </w:r>
      <w:r w:rsidRPr="00BE1372">
        <w:rPr>
          <w:rFonts w:ascii="Tw Cen MT" w:hAnsi="Tw Cen MT"/>
          <w:sz w:val="24"/>
        </w:rPr>
        <w:t>Changing the brightness and contrast levels to make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more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visually appealing.</w:t>
      </w:r>
    </w:p>
    <w:p w14:paraId="3F4DD54F" w14:textId="77777777" w:rsidR="002640FB" w:rsidRPr="00BE1372" w:rsidRDefault="00000000">
      <w:pPr>
        <w:pStyle w:val="ListParagraph"/>
        <w:numPr>
          <w:ilvl w:val="0"/>
          <w:numId w:val="33"/>
        </w:numPr>
        <w:tabs>
          <w:tab w:val="left" w:pos="461"/>
        </w:tabs>
        <w:spacing w:line="360" w:lineRule="auto"/>
        <w:ind w:right="1139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lastRenderedPageBreak/>
        <w:t xml:space="preserve">Skin smoothing and blemish removal: </w:t>
      </w:r>
      <w:r w:rsidRPr="00BE1372">
        <w:rPr>
          <w:rFonts w:ascii="Tw Cen MT" w:hAnsi="Tw Cen MT"/>
          <w:sz w:val="24"/>
        </w:rPr>
        <w:t>Removing any imperfections from the skin, such as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blemishes, scars,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wrinkles.</w:t>
      </w:r>
    </w:p>
    <w:p w14:paraId="27FD1FED" w14:textId="77777777" w:rsidR="002640FB" w:rsidRPr="00BE1372" w:rsidRDefault="00000000">
      <w:pPr>
        <w:pStyle w:val="ListParagraph"/>
        <w:numPr>
          <w:ilvl w:val="0"/>
          <w:numId w:val="33"/>
        </w:numPr>
        <w:tabs>
          <w:tab w:val="left" w:pos="46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Teeth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whitening: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Making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teeth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appear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whiter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brighter.</w:t>
      </w:r>
    </w:p>
    <w:p w14:paraId="34BE93FA" w14:textId="77777777" w:rsidR="002640FB" w:rsidRPr="00BE1372" w:rsidRDefault="00000000">
      <w:pPr>
        <w:pStyle w:val="ListParagraph"/>
        <w:numPr>
          <w:ilvl w:val="0"/>
          <w:numId w:val="33"/>
        </w:numPr>
        <w:tabs>
          <w:tab w:val="left" w:pos="461"/>
        </w:tabs>
        <w:spacing w:before="146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Eye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brightening: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Enhancing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brightness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eyes.</w:t>
      </w:r>
    </w:p>
    <w:p w14:paraId="0E3F9F3C" w14:textId="77777777" w:rsidR="002640FB" w:rsidRPr="00BE1372" w:rsidRDefault="00000000">
      <w:pPr>
        <w:pStyle w:val="ListParagraph"/>
        <w:numPr>
          <w:ilvl w:val="0"/>
          <w:numId w:val="33"/>
        </w:numPr>
        <w:tabs>
          <w:tab w:val="left" w:pos="461"/>
        </w:tabs>
        <w:spacing w:before="147" w:line="360" w:lineRule="auto"/>
        <w:ind w:right="1667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Background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removal: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Removing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background of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and replacing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with</w:t>
      </w:r>
      <w:r w:rsidRPr="00BE1372">
        <w:rPr>
          <w:rFonts w:ascii="Tw Cen MT" w:hAnsi="Tw Cen MT"/>
          <w:spacing w:val="-8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different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background.</w:t>
      </w:r>
    </w:p>
    <w:p w14:paraId="76DFAD35" w14:textId="77777777" w:rsidR="002640FB" w:rsidRPr="00BE1372" w:rsidRDefault="00000000" w:rsidP="00BE1372">
      <w:pPr>
        <w:pStyle w:val="Heading1"/>
        <w:numPr>
          <w:ilvl w:val="1"/>
          <w:numId w:val="1"/>
        </w:numPr>
        <w:tabs>
          <w:tab w:val="left" w:pos="408"/>
        </w:tabs>
        <w:spacing w:before="193"/>
        <w:ind w:hanging="308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:</w:t>
      </w:r>
      <w:r w:rsidRPr="00BE1372">
        <w:rPr>
          <w:rFonts w:ascii="Tw Cen MT" w:hAnsi="Tw Cen MT"/>
          <w:spacing w:val="-7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Apply</w:t>
      </w:r>
      <w:r w:rsidRPr="00BE1372">
        <w:rPr>
          <w:rFonts w:ascii="Tw Cen MT" w:hAnsi="Tw Cen MT"/>
          <w:spacing w:val="-3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typography</w:t>
      </w:r>
    </w:p>
    <w:p w14:paraId="7E04B7CC" w14:textId="77777777" w:rsidR="002640FB" w:rsidRPr="00BE1372" w:rsidRDefault="00000000">
      <w:pPr>
        <w:pStyle w:val="ListParagraph"/>
        <w:numPr>
          <w:ilvl w:val="0"/>
          <w:numId w:val="34"/>
        </w:numPr>
        <w:tabs>
          <w:tab w:val="left" w:pos="821"/>
        </w:tabs>
        <w:spacing w:before="147"/>
        <w:ind w:hanging="361"/>
        <w:rPr>
          <w:rFonts w:ascii="Tw Cen MT" w:hAnsi="Tw Cen MT"/>
          <w:b/>
          <w:sz w:val="24"/>
        </w:rPr>
      </w:pPr>
      <w:r w:rsidRPr="00BE1372">
        <w:rPr>
          <w:rFonts w:ascii="Tw Cen MT" w:hAnsi="Tw Cen MT"/>
          <w:b/>
          <w:sz w:val="24"/>
        </w:rPr>
        <w:t>Using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fonts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and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typefaces</w:t>
      </w:r>
    </w:p>
    <w:p w14:paraId="160BFC88" w14:textId="77777777" w:rsidR="002640FB" w:rsidRPr="00BE1372" w:rsidRDefault="00000000">
      <w:pPr>
        <w:pStyle w:val="Heading1"/>
        <w:numPr>
          <w:ilvl w:val="0"/>
          <w:numId w:val="34"/>
        </w:numPr>
        <w:tabs>
          <w:tab w:val="left" w:pos="821"/>
        </w:tabs>
        <w:spacing w:before="147"/>
        <w:ind w:hanging="361"/>
        <w:rPr>
          <w:rFonts w:ascii="Tw Cen MT" w:hAnsi="Tw Cen MT"/>
        </w:rPr>
      </w:pPr>
      <w:r w:rsidRPr="00BE1372">
        <w:rPr>
          <w:rFonts w:ascii="Tw Cen MT" w:hAnsi="Tw Cen MT"/>
        </w:rPr>
        <w:t>Combining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typefaces</w:t>
      </w:r>
    </w:p>
    <w:p w14:paraId="64E3A4C7" w14:textId="77777777" w:rsidR="002640FB" w:rsidRPr="00BE1372" w:rsidRDefault="00000000">
      <w:pPr>
        <w:pStyle w:val="ListParagraph"/>
        <w:numPr>
          <w:ilvl w:val="0"/>
          <w:numId w:val="34"/>
        </w:numPr>
        <w:tabs>
          <w:tab w:val="left" w:pos="821"/>
        </w:tabs>
        <w:spacing w:before="147"/>
        <w:ind w:hanging="361"/>
        <w:rPr>
          <w:rFonts w:ascii="Tw Cen MT" w:hAnsi="Tw Cen MT"/>
          <w:b/>
          <w:sz w:val="24"/>
        </w:rPr>
      </w:pPr>
      <w:r w:rsidRPr="00BE1372">
        <w:rPr>
          <w:rFonts w:ascii="Tw Cen MT" w:hAnsi="Tw Cen MT"/>
          <w:b/>
          <w:sz w:val="24"/>
        </w:rPr>
        <w:t>Using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Size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and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measurements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of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types</w:t>
      </w:r>
    </w:p>
    <w:p w14:paraId="0C35490D" w14:textId="77777777" w:rsidR="002640FB" w:rsidRPr="00BE1372" w:rsidRDefault="00000000" w:rsidP="00BE1372">
      <w:pPr>
        <w:pStyle w:val="BodyText"/>
        <w:spacing w:before="147" w:line="360" w:lineRule="auto"/>
        <w:ind w:left="100" w:right="1671"/>
        <w:rPr>
          <w:rFonts w:ascii="Tw Cen MT" w:hAnsi="Tw Cen MT"/>
        </w:rPr>
      </w:pPr>
      <w:r w:rsidRPr="00BE1372">
        <w:rPr>
          <w:rFonts w:ascii="Tw Cen MT" w:hAnsi="Tw Cen MT"/>
          <w:b/>
        </w:rPr>
        <w:t xml:space="preserve">Typography </w:t>
      </w:r>
      <w:r w:rsidRPr="00BE1372">
        <w:rPr>
          <w:rFonts w:ascii="Tw Cen MT" w:hAnsi="Tw Cen MT"/>
        </w:rPr>
        <w:t>is the art and science of arranging and manipulating text to create visually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 xml:space="preserve">appealing and readable compositions. It involves choosing the </w:t>
      </w:r>
      <w:r w:rsidRPr="00BE1372">
        <w:rPr>
          <w:rFonts w:ascii="Tw Cen MT" w:hAnsi="Tw Cen MT"/>
          <w:b/>
        </w:rPr>
        <w:t>right typeface</w:t>
      </w:r>
      <w:r w:rsidRPr="00BE1372">
        <w:rPr>
          <w:rFonts w:ascii="Tw Cen MT" w:hAnsi="Tw Cen MT"/>
        </w:rPr>
        <w:t xml:space="preserve">, </w:t>
      </w:r>
      <w:r w:rsidRPr="00BE1372">
        <w:rPr>
          <w:rFonts w:ascii="Tw Cen MT" w:hAnsi="Tw Cen MT"/>
          <w:b/>
        </w:rPr>
        <w:t>font</w:t>
      </w:r>
      <w:r w:rsidRPr="00BE1372">
        <w:rPr>
          <w:rFonts w:ascii="Tw Cen MT" w:hAnsi="Tw Cen MT"/>
        </w:rPr>
        <w:t xml:space="preserve">, </w:t>
      </w:r>
      <w:r w:rsidRPr="00BE1372">
        <w:rPr>
          <w:rFonts w:ascii="Tw Cen MT" w:hAnsi="Tw Cen MT"/>
          <w:b/>
        </w:rPr>
        <w:t>size,</w:t>
      </w:r>
      <w:r w:rsidRPr="00BE1372">
        <w:rPr>
          <w:rFonts w:ascii="Tw Cen MT" w:hAnsi="Tw Cen MT"/>
          <w:b/>
          <w:spacing w:val="-52"/>
        </w:rPr>
        <w:t xml:space="preserve"> </w:t>
      </w:r>
      <w:r w:rsidRPr="00BE1372">
        <w:rPr>
          <w:rFonts w:ascii="Tw Cen MT" w:hAnsi="Tw Cen MT"/>
          <w:b/>
        </w:rPr>
        <w:t>spacing</w:t>
      </w:r>
      <w:r w:rsidRPr="00BE1372">
        <w:rPr>
          <w:rFonts w:ascii="Tw Cen MT" w:hAnsi="Tw Cen MT"/>
        </w:rPr>
        <w:t>, and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layout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to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convey a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message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effectively.</w:t>
      </w:r>
    </w:p>
    <w:p w14:paraId="02163A90" w14:textId="77777777" w:rsidR="002640FB" w:rsidRPr="00BE1372" w:rsidRDefault="002640FB" w:rsidP="00BE1372">
      <w:pPr>
        <w:pStyle w:val="BodyText"/>
        <w:rPr>
          <w:rFonts w:ascii="Tw Cen MT" w:hAnsi="Tw Cen MT"/>
          <w:sz w:val="25"/>
        </w:rPr>
      </w:pPr>
    </w:p>
    <w:p w14:paraId="29D15465" w14:textId="77777777" w:rsidR="002640FB" w:rsidRPr="00BE1372" w:rsidRDefault="00000000" w:rsidP="00BE1372">
      <w:pPr>
        <w:pStyle w:val="BodyText"/>
        <w:spacing w:line="360" w:lineRule="auto"/>
        <w:ind w:left="100" w:right="953"/>
        <w:rPr>
          <w:rFonts w:ascii="Tw Cen MT" w:hAnsi="Tw Cen MT"/>
        </w:rPr>
      </w:pPr>
      <w:r w:rsidRPr="00BE1372">
        <w:rPr>
          <w:rFonts w:ascii="Tw Cen MT" w:hAnsi="Tw Cen MT"/>
          <w:b/>
        </w:rPr>
        <w:t xml:space="preserve">A typeface </w:t>
      </w:r>
      <w:r w:rsidRPr="00BE1372">
        <w:rPr>
          <w:rFonts w:ascii="Tw Cen MT" w:hAnsi="Tw Cen MT"/>
        </w:rPr>
        <w:t>is the overall design of a set of characters, including their style, weight, and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proportions.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It's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like the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blueprint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for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a specific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lettering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style.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Think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of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it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as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a family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of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related</w:t>
      </w:r>
      <w:r w:rsidRPr="00BE1372">
        <w:rPr>
          <w:rFonts w:ascii="Tw Cen MT" w:hAnsi="Tw Cen MT"/>
          <w:spacing w:val="-51"/>
        </w:rPr>
        <w:t xml:space="preserve"> </w:t>
      </w:r>
      <w:r w:rsidRPr="00BE1372">
        <w:rPr>
          <w:rFonts w:ascii="Tw Cen MT" w:hAnsi="Tw Cen MT"/>
        </w:rPr>
        <w:t>characters.</w:t>
      </w:r>
    </w:p>
    <w:p w14:paraId="26667D5A" w14:textId="77777777" w:rsidR="002640FB" w:rsidRPr="00BE1372" w:rsidRDefault="00000000" w:rsidP="00BE1372">
      <w:pPr>
        <w:pStyle w:val="BodyText"/>
        <w:spacing w:before="36"/>
        <w:ind w:left="100"/>
        <w:rPr>
          <w:rFonts w:ascii="Tw Cen MT" w:hAnsi="Tw Cen MT"/>
        </w:rPr>
      </w:pPr>
      <w:r w:rsidRPr="00BE1372">
        <w:rPr>
          <w:rFonts w:ascii="Tw Cen MT" w:hAnsi="Tw Cen MT"/>
          <w:b/>
        </w:rPr>
        <w:t>Examples:</w:t>
      </w:r>
      <w:r w:rsidRPr="00BE1372">
        <w:rPr>
          <w:rFonts w:ascii="Tw Cen MT" w:hAnsi="Tw Cen MT"/>
          <w:b/>
          <w:spacing w:val="-1"/>
        </w:rPr>
        <w:t xml:space="preserve"> </w:t>
      </w:r>
      <w:r w:rsidRPr="00BE1372">
        <w:rPr>
          <w:rFonts w:ascii="Tw Cen MT" w:hAnsi="Tw Cen MT"/>
        </w:rPr>
        <w:t>Helvetica, Times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New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Roman,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Garamond,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etc.</w:t>
      </w:r>
    </w:p>
    <w:p w14:paraId="44E3B63E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sz w:val="25"/>
        </w:rPr>
      </w:pPr>
    </w:p>
    <w:p w14:paraId="6ED34C7A" w14:textId="77777777" w:rsidR="002640FB" w:rsidRPr="00BE1372" w:rsidRDefault="00000000" w:rsidP="00BE1372">
      <w:pPr>
        <w:pStyle w:val="BodyText"/>
        <w:spacing w:line="360" w:lineRule="auto"/>
        <w:ind w:left="100" w:right="953"/>
        <w:rPr>
          <w:rFonts w:ascii="Tw Cen MT" w:hAnsi="Tw Cen MT"/>
        </w:rPr>
      </w:pPr>
      <w:r w:rsidRPr="00BE1372">
        <w:rPr>
          <w:rFonts w:ascii="Tw Cen MT" w:hAnsi="Tw Cen MT"/>
          <w:b/>
        </w:rPr>
        <w:t xml:space="preserve">A font </w:t>
      </w:r>
      <w:r w:rsidRPr="00BE1372">
        <w:rPr>
          <w:rFonts w:ascii="Tw Cen MT" w:hAnsi="Tw Cen MT"/>
        </w:rPr>
        <w:t>is a specific, digital realization of a typeface, with defined variations like weight, width,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and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style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(e.g.,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Helvetica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Bold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Italic</w:t>
      </w:r>
      <w:r w:rsidRPr="00BE1372">
        <w:rPr>
          <w:rFonts w:ascii="Tw Cen MT" w:hAnsi="Tw Cen MT"/>
          <w:spacing w:val="-8"/>
        </w:rPr>
        <w:t xml:space="preserve"> </w:t>
      </w:r>
      <w:r w:rsidRPr="00BE1372">
        <w:rPr>
          <w:rFonts w:ascii="Tw Cen MT" w:hAnsi="Tw Cen MT"/>
        </w:rPr>
        <w:t>12pt).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It's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like a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single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member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of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the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typeface family,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with</w:t>
      </w:r>
      <w:r w:rsidRPr="00BE1372">
        <w:rPr>
          <w:rFonts w:ascii="Tw Cen MT" w:hAnsi="Tw Cen MT"/>
          <w:spacing w:val="-51"/>
        </w:rPr>
        <w:t xml:space="preserve"> </w:t>
      </w:r>
      <w:r w:rsidRPr="00BE1372">
        <w:rPr>
          <w:rFonts w:ascii="Tw Cen MT" w:hAnsi="Tw Cen MT"/>
        </w:rPr>
        <w:t>its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own unique</w:t>
      </w:r>
      <w:r w:rsidRPr="00BE1372">
        <w:rPr>
          <w:rFonts w:ascii="Tw Cen MT" w:hAnsi="Tw Cen MT"/>
          <w:spacing w:val="2"/>
        </w:rPr>
        <w:t xml:space="preserve"> </w:t>
      </w:r>
      <w:r w:rsidRPr="00BE1372">
        <w:rPr>
          <w:rFonts w:ascii="Tw Cen MT" w:hAnsi="Tw Cen MT"/>
        </w:rPr>
        <w:t>characteristics.</w:t>
      </w:r>
    </w:p>
    <w:p w14:paraId="3B29CA00" w14:textId="77777777" w:rsidR="002640FB" w:rsidRPr="00BE1372" w:rsidRDefault="00000000" w:rsidP="00BE1372">
      <w:pPr>
        <w:pStyle w:val="BodyText"/>
        <w:spacing w:before="159" w:line="360" w:lineRule="auto"/>
        <w:ind w:left="100" w:right="953"/>
        <w:rPr>
          <w:rFonts w:ascii="Tw Cen MT" w:hAnsi="Tw Cen MT"/>
        </w:rPr>
      </w:pPr>
      <w:r w:rsidRPr="00BE1372">
        <w:rPr>
          <w:rFonts w:ascii="Tw Cen MT" w:hAnsi="Tw Cen MT"/>
          <w:b/>
        </w:rPr>
        <w:t>Examples:</w:t>
      </w:r>
      <w:r w:rsidRPr="00BE1372">
        <w:rPr>
          <w:rFonts w:ascii="Tw Cen MT" w:hAnsi="Tw Cen MT"/>
          <w:b/>
          <w:spacing w:val="-2"/>
        </w:rPr>
        <w:t xml:space="preserve"> </w:t>
      </w:r>
      <w:r w:rsidRPr="00BE1372">
        <w:rPr>
          <w:rFonts w:ascii="Tw Cen MT" w:hAnsi="Tw Cen MT"/>
        </w:rPr>
        <w:t>Helvetica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Bold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Italic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12pt,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Times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New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Roman Regular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14pt,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Garamond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Bold</w:t>
      </w:r>
      <w:r w:rsidRPr="00BE1372">
        <w:rPr>
          <w:rFonts w:ascii="Tw Cen MT" w:hAnsi="Tw Cen MT"/>
          <w:spacing w:val="-51"/>
        </w:rPr>
        <w:t xml:space="preserve"> </w:t>
      </w:r>
      <w:r w:rsidRPr="00BE1372">
        <w:rPr>
          <w:rFonts w:ascii="Tw Cen MT" w:hAnsi="Tw Cen MT"/>
        </w:rPr>
        <w:t>Condensed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10pt,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etc.</w:t>
      </w:r>
    </w:p>
    <w:p w14:paraId="4D372835" w14:textId="77777777" w:rsidR="002640FB" w:rsidRPr="00BE1372" w:rsidRDefault="002640FB" w:rsidP="00BE1372">
      <w:pPr>
        <w:pStyle w:val="BodyText"/>
        <w:spacing w:before="11"/>
        <w:rPr>
          <w:rFonts w:ascii="Tw Cen MT" w:hAnsi="Tw Cen MT"/>
          <w:sz w:val="8"/>
        </w:rPr>
      </w:pPr>
    </w:p>
    <w:p w14:paraId="580E5AA9" w14:textId="77777777" w:rsidR="002640FB" w:rsidRPr="00BE1372" w:rsidRDefault="00000000" w:rsidP="00BE1372">
      <w:pPr>
        <w:pStyle w:val="Heading1"/>
        <w:numPr>
          <w:ilvl w:val="1"/>
          <w:numId w:val="1"/>
        </w:numPr>
        <w:tabs>
          <w:tab w:val="left" w:pos="461"/>
        </w:tabs>
        <w:spacing w:before="52"/>
        <w:ind w:left="460" w:hanging="361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Transform</w:t>
      </w:r>
      <w:r w:rsidRPr="00BE1372">
        <w:rPr>
          <w:rFonts w:ascii="Tw Cen MT" w:hAnsi="Tw Cen MT"/>
          <w:spacing w:val="-2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photo</w:t>
      </w:r>
    </w:p>
    <w:p w14:paraId="39B8E454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051C49AE" w14:textId="77777777" w:rsidR="002640FB" w:rsidRPr="00BE1372" w:rsidRDefault="00000000" w:rsidP="00BE1372">
      <w:pPr>
        <w:pStyle w:val="BodyText"/>
        <w:spacing w:before="1" w:line="360" w:lineRule="auto"/>
        <w:ind w:left="100" w:right="953"/>
        <w:rPr>
          <w:rFonts w:ascii="Tw Cen MT" w:hAnsi="Tw Cen MT"/>
        </w:rPr>
      </w:pPr>
      <w:r w:rsidRPr="00BE1372">
        <w:rPr>
          <w:rFonts w:ascii="Tw Cen MT" w:hAnsi="Tw Cen MT"/>
          <w:b/>
        </w:rPr>
        <w:t>Transforming</w:t>
      </w:r>
      <w:r w:rsidRPr="00BE1372">
        <w:rPr>
          <w:rFonts w:ascii="Tw Cen MT" w:hAnsi="Tw Cen MT"/>
          <w:b/>
          <w:spacing w:val="-1"/>
        </w:rPr>
        <w:t xml:space="preserve"> </w:t>
      </w:r>
      <w:r w:rsidRPr="00BE1372">
        <w:rPr>
          <w:rFonts w:ascii="Tw Cen MT" w:hAnsi="Tw Cen MT"/>
        </w:rPr>
        <w:t>a photo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involves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applying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various</w:t>
      </w:r>
      <w:r w:rsidRPr="00BE1372">
        <w:rPr>
          <w:rFonts w:ascii="Tw Cen MT" w:hAnsi="Tw Cen MT"/>
          <w:spacing w:val="-7"/>
        </w:rPr>
        <w:t xml:space="preserve"> </w:t>
      </w:r>
      <w:r w:rsidRPr="00BE1372">
        <w:rPr>
          <w:rFonts w:ascii="Tw Cen MT" w:hAnsi="Tw Cen MT"/>
        </w:rPr>
        <w:t>adjustments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to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its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size,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shape, and</w:t>
      </w:r>
      <w:r w:rsidRPr="00BE1372">
        <w:rPr>
          <w:rFonts w:ascii="Tw Cen MT" w:hAnsi="Tw Cen MT"/>
          <w:spacing w:val="-7"/>
        </w:rPr>
        <w:t xml:space="preserve"> </w:t>
      </w:r>
      <w:r w:rsidRPr="00BE1372">
        <w:rPr>
          <w:rFonts w:ascii="Tw Cen MT" w:hAnsi="Tw Cen MT"/>
        </w:rPr>
        <w:t>orientation.</w:t>
      </w:r>
      <w:r w:rsidRPr="00BE1372">
        <w:rPr>
          <w:rFonts w:ascii="Tw Cen MT" w:hAnsi="Tw Cen MT"/>
          <w:spacing w:val="-52"/>
        </w:rPr>
        <w:t xml:space="preserve"> </w:t>
      </w:r>
      <w:r w:rsidRPr="00BE1372">
        <w:rPr>
          <w:rFonts w:ascii="Tw Cen MT" w:hAnsi="Tw Cen MT"/>
        </w:rPr>
        <w:t>Different transformation</w:t>
      </w:r>
      <w:r w:rsidRPr="00BE1372">
        <w:rPr>
          <w:rFonts w:ascii="Tw Cen MT" w:hAnsi="Tw Cen MT"/>
          <w:spacing w:val="3"/>
        </w:rPr>
        <w:t xml:space="preserve"> </w:t>
      </w:r>
      <w:r w:rsidRPr="00BE1372">
        <w:rPr>
          <w:rFonts w:ascii="Tw Cen MT" w:hAnsi="Tw Cen MT"/>
        </w:rPr>
        <w:t>tools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offer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unique</w:t>
      </w:r>
      <w:r w:rsidRPr="00BE1372">
        <w:rPr>
          <w:rFonts w:ascii="Tw Cen MT" w:hAnsi="Tw Cen MT"/>
          <w:spacing w:val="2"/>
        </w:rPr>
        <w:t xml:space="preserve"> </w:t>
      </w:r>
      <w:r w:rsidRPr="00BE1372">
        <w:rPr>
          <w:rFonts w:ascii="Tw Cen MT" w:hAnsi="Tw Cen MT"/>
        </w:rPr>
        <w:t>ways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to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modify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images.</w:t>
      </w:r>
    </w:p>
    <w:p w14:paraId="7FF09F9B" w14:textId="77777777" w:rsidR="002640FB" w:rsidRPr="00BE1372" w:rsidRDefault="00000000" w:rsidP="00BE1372">
      <w:pPr>
        <w:pStyle w:val="Heading1"/>
        <w:spacing w:before="185"/>
        <w:rPr>
          <w:rFonts w:ascii="Tw Cen MT" w:hAnsi="Tw Cen MT"/>
          <w:b w:val="0"/>
        </w:rPr>
      </w:pPr>
      <w:r w:rsidRPr="00BE1372">
        <w:rPr>
          <w:rFonts w:ascii="Tw Cen MT" w:hAnsi="Tw Cen MT"/>
        </w:rPr>
        <w:t>Transformation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method</w:t>
      </w:r>
      <w:r w:rsidRPr="00BE1372">
        <w:rPr>
          <w:rFonts w:ascii="Tw Cen MT" w:hAnsi="Tw Cen MT"/>
          <w:b w:val="0"/>
        </w:rPr>
        <w:t>:</w:t>
      </w:r>
    </w:p>
    <w:p w14:paraId="4D27F019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1032D36A" w14:textId="77777777" w:rsidR="002640FB" w:rsidRPr="00BE1372" w:rsidRDefault="00000000">
      <w:pPr>
        <w:pStyle w:val="ListParagraph"/>
        <w:numPr>
          <w:ilvl w:val="0"/>
          <w:numId w:val="35"/>
        </w:numPr>
        <w:tabs>
          <w:tab w:val="left" w:pos="876"/>
          <w:tab w:val="left" w:pos="877"/>
        </w:tabs>
        <w:ind w:hanging="417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Using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Scale</w:t>
      </w:r>
    </w:p>
    <w:p w14:paraId="08E5454E" w14:textId="77777777" w:rsidR="002640FB" w:rsidRPr="00BE1372" w:rsidRDefault="00000000">
      <w:pPr>
        <w:pStyle w:val="ListParagraph"/>
        <w:numPr>
          <w:ilvl w:val="0"/>
          <w:numId w:val="35"/>
        </w:numPr>
        <w:tabs>
          <w:tab w:val="left" w:pos="876"/>
          <w:tab w:val="left" w:pos="877"/>
        </w:tabs>
        <w:spacing w:before="147"/>
        <w:ind w:hanging="417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Using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Distort</w:t>
      </w:r>
    </w:p>
    <w:p w14:paraId="5EA072DD" w14:textId="77777777" w:rsidR="002640FB" w:rsidRPr="00BE1372" w:rsidRDefault="00000000">
      <w:pPr>
        <w:pStyle w:val="ListParagraph"/>
        <w:numPr>
          <w:ilvl w:val="0"/>
          <w:numId w:val="35"/>
        </w:numPr>
        <w:tabs>
          <w:tab w:val="left" w:pos="876"/>
          <w:tab w:val="left" w:pos="877"/>
        </w:tabs>
        <w:spacing w:before="147"/>
        <w:ind w:hanging="417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Using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Skew</w:t>
      </w:r>
    </w:p>
    <w:p w14:paraId="4C636499" w14:textId="77777777" w:rsidR="002640FB" w:rsidRPr="00BE1372" w:rsidRDefault="00000000">
      <w:pPr>
        <w:pStyle w:val="ListParagraph"/>
        <w:numPr>
          <w:ilvl w:val="0"/>
          <w:numId w:val="35"/>
        </w:numPr>
        <w:tabs>
          <w:tab w:val="left" w:pos="876"/>
          <w:tab w:val="left" w:pos="877"/>
        </w:tabs>
        <w:spacing w:before="148"/>
        <w:ind w:hanging="417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lastRenderedPageBreak/>
        <w:t>Using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Perspective</w:t>
      </w:r>
    </w:p>
    <w:p w14:paraId="1C171308" w14:textId="77777777" w:rsidR="002640FB" w:rsidRPr="00BE1372" w:rsidRDefault="00000000">
      <w:pPr>
        <w:pStyle w:val="ListParagraph"/>
        <w:numPr>
          <w:ilvl w:val="0"/>
          <w:numId w:val="35"/>
        </w:numPr>
        <w:tabs>
          <w:tab w:val="left" w:pos="876"/>
          <w:tab w:val="left" w:pos="877"/>
        </w:tabs>
        <w:spacing w:before="147"/>
        <w:ind w:hanging="417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Using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Wrap</w:t>
      </w:r>
    </w:p>
    <w:p w14:paraId="3C41DE64" w14:textId="77777777" w:rsidR="002640FB" w:rsidRPr="00BE1372" w:rsidRDefault="00000000">
      <w:pPr>
        <w:pStyle w:val="ListParagraph"/>
        <w:numPr>
          <w:ilvl w:val="0"/>
          <w:numId w:val="35"/>
        </w:numPr>
        <w:tabs>
          <w:tab w:val="left" w:pos="876"/>
          <w:tab w:val="left" w:pos="877"/>
        </w:tabs>
        <w:spacing w:before="147"/>
        <w:ind w:hanging="417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Using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Rotate</w:t>
      </w:r>
    </w:p>
    <w:p w14:paraId="45FD7CEB" w14:textId="77777777" w:rsidR="002640FB" w:rsidRPr="00BE1372" w:rsidRDefault="00000000">
      <w:pPr>
        <w:pStyle w:val="ListParagraph"/>
        <w:numPr>
          <w:ilvl w:val="0"/>
          <w:numId w:val="35"/>
        </w:numPr>
        <w:tabs>
          <w:tab w:val="left" w:pos="821"/>
        </w:tabs>
        <w:spacing w:before="147"/>
        <w:ind w:left="820"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Using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Flip</w:t>
      </w:r>
    </w:p>
    <w:p w14:paraId="28AE0E00" w14:textId="77777777" w:rsidR="002640FB" w:rsidRPr="00BE1372" w:rsidRDefault="002640FB" w:rsidP="00BE1372">
      <w:pPr>
        <w:pStyle w:val="BodyText"/>
        <w:spacing w:before="4"/>
        <w:rPr>
          <w:rFonts w:ascii="Tw Cen MT" w:hAnsi="Tw Cen MT"/>
        </w:rPr>
      </w:pPr>
    </w:p>
    <w:p w14:paraId="385BEC8B" w14:textId="77777777" w:rsidR="002640FB" w:rsidRPr="00BE1372" w:rsidRDefault="00000000" w:rsidP="00BE1372">
      <w:pPr>
        <w:ind w:left="100"/>
        <w:rPr>
          <w:rFonts w:ascii="Tw Cen MT" w:hAnsi="Tw Cen MT"/>
          <w:b/>
        </w:rPr>
      </w:pPr>
      <w:r w:rsidRPr="00BE1372">
        <w:rPr>
          <w:rFonts w:ascii="Tw Cen MT" w:hAnsi="Tw Cen MT"/>
          <w:b/>
          <w:color w:val="1F1F1F"/>
        </w:rPr>
        <w:t>Scale:</w:t>
      </w:r>
    </w:p>
    <w:p w14:paraId="2664647F" w14:textId="77777777" w:rsidR="002640FB" w:rsidRPr="00BE1372" w:rsidRDefault="00000000">
      <w:pPr>
        <w:pStyle w:val="ListParagraph"/>
        <w:numPr>
          <w:ilvl w:val="0"/>
          <w:numId w:val="36"/>
        </w:numPr>
        <w:tabs>
          <w:tab w:val="left" w:pos="820"/>
          <w:tab w:val="left" w:pos="821"/>
        </w:tabs>
        <w:spacing w:line="360" w:lineRule="auto"/>
        <w:ind w:right="1673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Purpose: Resizes the entire photo proportionally, maintaining the original aspect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ratio.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Use it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enlarge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shrink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photo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fit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specific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frame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composition.</w:t>
      </w:r>
    </w:p>
    <w:p w14:paraId="747019E0" w14:textId="77777777" w:rsidR="002640FB" w:rsidRPr="00BE1372" w:rsidRDefault="00000000" w:rsidP="00BE1372">
      <w:pPr>
        <w:pStyle w:val="Heading1"/>
        <w:spacing w:before="161"/>
        <w:rPr>
          <w:rFonts w:ascii="Tw Cen MT" w:hAnsi="Tw Cen MT"/>
        </w:rPr>
      </w:pPr>
      <w:r w:rsidRPr="00BE1372">
        <w:rPr>
          <w:rFonts w:ascii="Tw Cen MT" w:hAnsi="Tw Cen MT"/>
        </w:rPr>
        <w:t>Distort:</w:t>
      </w:r>
    </w:p>
    <w:p w14:paraId="3829633D" w14:textId="77777777" w:rsidR="002640FB" w:rsidRPr="00BE1372" w:rsidRDefault="00000000">
      <w:pPr>
        <w:pStyle w:val="ListParagraph"/>
        <w:numPr>
          <w:ilvl w:val="0"/>
          <w:numId w:val="36"/>
        </w:numPr>
        <w:tabs>
          <w:tab w:val="left" w:pos="820"/>
          <w:tab w:val="left" w:pos="821"/>
        </w:tabs>
        <w:spacing w:before="56" w:line="360" w:lineRule="auto"/>
        <w:ind w:right="1096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Purpose: Stretches or squishes the photo unevenly in different directions, creating a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warped or distorted effect. Useful for adding an artistic flair or achieving specific visual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effects.</w:t>
      </w:r>
    </w:p>
    <w:p w14:paraId="26D0FD51" w14:textId="77777777" w:rsidR="002640FB" w:rsidRPr="00BE1372" w:rsidRDefault="00000000" w:rsidP="00BE1372">
      <w:pPr>
        <w:pStyle w:val="Heading1"/>
        <w:spacing w:before="162"/>
        <w:rPr>
          <w:rFonts w:ascii="Tw Cen MT" w:hAnsi="Tw Cen MT"/>
        </w:rPr>
      </w:pPr>
      <w:r w:rsidRPr="00BE1372">
        <w:rPr>
          <w:rFonts w:ascii="Tw Cen MT" w:hAnsi="Tw Cen MT"/>
        </w:rPr>
        <w:t>Skew:</w:t>
      </w:r>
    </w:p>
    <w:p w14:paraId="304DD3BD" w14:textId="77777777" w:rsidR="002640FB" w:rsidRPr="00BE1372" w:rsidRDefault="00000000">
      <w:pPr>
        <w:pStyle w:val="ListParagraph"/>
        <w:numPr>
          <w:ilvl w:val="0"/>
          <w:numId w:val="36"/>
        </w:numPr>
        <w:tabs>
          <w:tab w:val="left" w:pos="820"/>
          <w:tab w:val="left" w:pos="821"/>
        </w:tabs>
        <w:spacing w:line="360" w:lineRule="auto"/>
        <w:ind w:right="1759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Purpose: Tilts the photo along a horizontal or vertical axis, introducing a slanted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appearance. Often used for correcting tilted photos or creating interesting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compositional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angles.</w:t>
      </w:r>
    </w:p>
    <w:p w14:paraId="34C0CB1C" w14:textId="77777777" w:rsidR="002640FB" w:rsidRPr="00BE1372" w:rsidRDefault="00000000" w:rsidP="00BE1372">
      <w:pPr>
        <w:pStyle w:val="Heading1"/>
        <w:spacing w:before="162"/>
        <w:rPr>
          <w:rFonts w:ascii="Tw Cen MT" w:hAnsi="Tw Cen MT"/>
        </w:rPr>
      </w:pPr>
      <w:r w:rsidRPr="00BE1372">
        <w:rPr>
          <w:rFonts w:ascii="Tw Cen MT" w:hAnsi="Tw Cen MT"/>
        </w:rPr>
        <w:t>Perspective:</w:t>
      </w:r>
    </w:p>
    <w:p w14:paraId="2B11C89F" w14:textId="77777777" w:rsidR="002640FB" w:rsidRPr="00BE1372" w:rsidRDefault="00000000">
      <w:pPr>
        <w:pStyle w:val="ListParagraph"/>
        <w:numPr>
          <w:ilvl w:val="0"/>
          <w:numId w:val="36"/>
        </w:numPr>
        <w:tabs>
          <w:tab w:val="left" w:pos="820"/>
          <w:tab w:val="left" w:pos="821"/>
        </w:tabs>
        <w:spacing w:line="360" w:lineRule="auto"/>
        <w:ind w:right="980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Purpose: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Adds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 3D-like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depth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effect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the photo,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manipulating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size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position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objects based on their distance from the "camera." Useful for simulating real-world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perspective or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creating depth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flat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images.</w:t>
      </w:r>
    </w:p>
    <w:p w14:paraId="644A4663" w14:textId="77777777" w:rsidR="002640FB" w:rsidRPr="00BE1372" w:rsidRDefault="00000000" w:rsidP="00BE1372">
      <w:pPr>
        <w:pStyle w:val="Heading1"/>
        <w:spacing w:before="158"/>
        <w:rPr>
          <w:rFonts w:ascii="Tw Cen MT" w:hAnsi="Tw Cen MT"/>
        </w:rPr>
      </w:pPr>
      <w:r w:rsidRPr="00BE1372">
        <w:rPr>
          <w:rFonts w:ascii="Tw Cen MT" w:hAnsi="Tw Cen MT"/>
        </w:rPr>
        <w:t>Wrap:</w:t>
      </w:r>
    </w:p>
    <w:p w14:paraId="63747CFB" w14:textId="77777777" w:rsidR="002640FB" w:rsidRPr="00BE1372" w:rsidRDefault="00000000">
      <w:pPr>
        <w:pStyle w:val="ListParagraph"/>
        <w:numPr>
          <w:ilvl w:val="0"/>
          <w:numId w:val="36"/>
        </w:numPr>
        <w:tabs>
          <w:tab w:val="left" w:pos="820"/>
          <w:tab w:val="left" w:pos="821"/>
        </w:tabs>
        <w:spacing w:line="360" w:lineRule="auto"/>
        <w:ind w:right="1100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Purpose: Applies the photo texture onto a different shape or object, conforming it to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the new shape's contours. Often used for creative effects like wrapping photos around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text or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objects.</w:t>
      </w:r>
    </w:p>
    <w:p w14:paraId="06EB9E73" w14:textId="77777777" w:rsidR="002640FB" w:rsidRPr="00BE1372" w:rsidRDefault="00000000" w:rsidP="00BE1372">
      <w:pPr>
        <w:pStyle w:val="Heading1"/>
        <w:spacing w:before="162"/>
        <w:rPr>
          <w:rFonts w:ascii="Tw Cen MT" w:hAnsi="Tw Cen MT"/>
        </w:rPr>
      </w:pPr>
      <w:r w:rsidRPr="00BE1372">
        <w:rPr>
          <w:rFonts w:ascii="Tw Cen MT" w:hAnsi="Tw Cen MT"/>
        </w:rPr>
        <w:t>Rotate:</w:t>
      </w:r>
    </w:p>
    <w:p w14:paraId="2C9F3E92" w14:textId="77777777" w:rsidR="002640FB" w:rsidRPr="00BE1372" w:rsidRDefault="00000000">
      <w:pPr>
        <w:pStyle w:val="ListParagraph"/>
        <w:numPr>
          <w:ilvl w:val="0"/>
          <w:numId w:val="36"/>
        </w:numPr>
        <w:tabs>
          <w:tab w:val="left" w:pos="820"/>
          <w:tab w:val="left" w:pos="821"/>
        </w:tabs>
        <w:spacing w:line="360" w:lineRule="auto"/>
        <w:ind w:right="996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Purpose: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Turns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photo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around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fixed point,</w:t>
      </w:r>
      <w:r w:rsidRPr="00BE1372">
        <w:rPr>
          <w:rFonts w:ascii="Tw Cen MT" w:hAnsi="Tw Cen MT"/>
          <w:spacing w:val="6"/>
          <w:sz w:val="24"/>
        </w:rPr>
        <w:t xml:space="preserve"> </w:t>
      </w:r>
      <w:r w:rsidRPr="00BE1372">
        <w:rPr>
          <w:rFonts w:ascii="Tw Cen MT" w:hAnsi="Tw Cen MT"/>
          <w:sz w:val="24"/>
        </w:rPr>
        <w:t>rotating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it clockwise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counterclockwise.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Use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it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straighten tilted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photos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adjust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composition for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better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viewing.</w:t>
      </w:r>
    </w:p>
    <w:p w14:paraId="743024ED" w14:textId="77777777" w:rsidR="002640FB" w:rsidRPr="00BE1372" w:rsidRDefault="00000000" w:rsidP="00BE1372">
      <w:pPr>
        <w:pStyle w:val="Heading1"/>
        <w:spacing w:before="158"/>
        <w:rPr>
          <w:rFonts w:ascii="Tw Cen MT" w:hAnsi="Tw Cen MT"/>
        </w:rPr>
      </w:pPr>
      <w:r w:rsidRPr="00BE1372">
        <w:rPr>
          <w:rFonts w:ascii="Tw Cen MT" w:hAnsi="Tw Cen MT"/>
        </w:rPr>
        <w:t>Flip:</w:t>
      </w:r>
    </w:p>
    <w:p w14:paraId="4FE45164" w14:textId="77777777" w:rsidR="002640FB" w:rsidRPr="00BE1372" w:rsidRDefault="00000000">
      <w:pPr>
        <w:pStyle w:val="ListParagraph"/>
        <w:numPr>
          <w:ilvl w:val="0"/>
          <w:numId w:val="36"/>
        </w:numPr>
        <w:tabs>
          <w:tab w:val="left" w:pos="820"/>
          <w:tab w:val="left" w:pos="821"/>
        </w:tabs>
        <w:spacing w:line="360" w:lineRule="auto"/>
        <w:ind w:right="1036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Purpose: Mirrors the photo horizontally or vertically, creating a reversed image. Can be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used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artistic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effects, creating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reflections, or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correcting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accidentally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flipped photos.</w:t>
      </w:r>
    </w:p>
    <w:p w14:paraId="05134C50" w14:textId="77777777" w:rsidR="002640FB" w:rsidRPr="00BE1372" w:rsidRDefault="002640FB" w:rsidP="00BE1372">
      <w:pPr>
        <w:spacing w:line="360" w:lineRule="auto"/>
        <w:rPr>
          <w:rFonts w:ascii="Tw Cen MT" w:hAnsi="Tw Cen MT"/>
          <w:sz w:val="24"/>
        </w:rPr>
        <w:sectPr w:rsidR="002640FB" w:rsidRPr="00BE1372">
          <w:pgSz w:w="12240" w:h="15840"/>
          <w:pgMar w:top="1380" w:right="540" w:bottom="1200" w:left="1340" w:header="0" w:footer="934" w:gutter="0"/>
          <w:cols w:space="720"/>
        </w:sectPr>
      </w:pPr>
    </w:p>
    <w:p w14:paraId="50634A84" w14:textId="77777777" w:rsidR="002640FB" w:rsidRPr="00BE1372" w:rsidRDefault="00000000" w:rsidP="00BE1372">
      <w:pPr>
        <w:pStyle w:val="Heading1"/>
        <w:spacing w:before="36"/>
        <w:rPr>
          <w:rFonts w:ascii="Tw Cen MT" w:hAnsi="Tw Cen MT"/>
        </w:rPr>
      </w:pPr>
      <w:r w:rsidRPr="00BE1372">
        <w:rPr>
          <w:rFonts w:ascii="Tw Cen MT" w:hAnsi="Tw Cen MT"/>
          <w:shd w:val="clear" w:color="auto" w:fill="00FF00"/>
        </w:rPr>
        <w:lastRenderedPageBreak/>
        <w:t>L.O.2:</w:t>
      </w:r>
      <w:r w:rsidRPr="00BE1372">
        <w:rPr>
          <w:rFonts w:ascii="Tw Cen MT" w:hAnsi="Tw Cen MT"/>
          <w:spacing w:val="-2"/>
          <w:shd w:val="clear" w:color="auto" w:fill="00FF00"/>
        </w:rPr>
        <w:t xml:space="preserve"> </w:t>
      </w:r>
      <w:r w:rsidRPr="00BE1372">
        <w:rPr>
          <w:rFonts w:ascii="Tw Cen MT" w:hAnsi="Tw Cen MT"/>
          <w:shd w:val="clear" w:color="auto" w:fill="00FF00"/>
        </w:rPr>
        <w:t>MANIPULATE</w:t>
      </w:r>
      <w:r w:rsidRPr="00BE1372">
        <w:rPr>
          <w:rFonts w:ascii="Tw Cen MT" w:hAnsi="Tw Cen MT"/>
          <w:spacing w:val="-4"/>
          <w:shd w:val="clear" w:color="auto" w:fill="00FF00"/>
        </w:rPr>
        <w:t xml:space="preserve"> </w:t>
      </w:r>
      <w:r w:rsidRPr="00BE1372">
        <w:rPr>
          <w:rFonts w:ascii="Tw Cen MT" w:hAnsi="Tw Cen MT"/>
          <w:shd w:val="clear" w:color="auto" w:fill="00FF00"/>
        </w:rPr>
        <w:t>GRAPHICS</w:t>
      </w:r>
      <w:r w:rsidRPr="00BE1372">
        <w:rPr>
          <w:rFonts w:ascii="Tw Cen MT" w:hAnsi="Tw Cen MT"/>
          <w:spacing w:val="-4"/>
          <w:shd w:val="clear" w:color="auto" w:fill="00FF00"/>
        </w:rPr>
        <w:t xml:space="preserve"> </w:t>
      </w:r>
      <w:r w:rsidRPr="00BE1372">
        <w:rPr>
          <w:rFonts w:ascii="Tw Cen MT" w:hAnsi="Tw Cen MT"/>
          <w:shd w:val="clear" w:color="auto" w:fill="00FF00"/>
        </w:rPr>
        <w:t>WITH</w:t>
      </w:r>
      <w:r w:rsidRPr="00BE1372">
        <w:rPr>
          <w:rFonts w:ascii="Tw Cen MT" w:hAnsi="Tw Cen MT"/>
          <w:spacing w:val="-2"/>
          <w:shd w:val="clear" w:color="auto" w:fill="00FF00"/>
        </w:rPr>
        <w:t xml:space="preserve"> </w:t>
      </w:r>
      <w:r w:rsidRPr="00BE1372">
        <w:rPr>
          <w:rFonts w:ascii="Tw Cen MT" w:hAnsi="Tw Cen MT"/>
          <w:shd w:val="clear" w:color="auto" w:fill="00FF00"/>
        </w:rPr>
        <w:t>ADOBE</w:t>
      </w:r>
      <w:r w:rsidRPr="00BE1372">
        <w:rPr>
          <w:rFonts w:ascii="Tw Cen MT" w:hAnsi="Tw Cen MT"/>
          <w:spacing w:val="-4"/>
          <w:shd w:val="clear" w:color="auto" w:fill="00FF00"/>
        </w:rPr>
        <w:t xml:space="preserve"> </w:t>
      </w:r>
      <w:r w:rsidRPr="00BE1372">
        <w:rPr>
          <w:rFonts w:ascii="Tw Cen MT" w:hAnsi="Tw Cen MT"/>
          <w:shd w:val="clear" w:color="auto" w:fill="00FF00"/>
        </w:rPr>
        <w:t>ILLUSTRATOR</w:t>
      </w:r>
    </w:p>
    <w:p w14:paraId="0C2E7F4D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b/>
          <w:sz w:val="25"/>
        </w:rPr>
      </w:pPr>
    </w:p>
    <w:p w14:paraId="6ED65C2D" w14:textId="77777777" w:rsidR="002640FB" w:rsidRPr="00BE1372" w:rsidRDefault="00000000" w:rsidP="00BE1372">
      <w:pPr>
        <w:pStyle w:val="BodyText"/>
        <w:spacing w:line="360" w:lineRule="auto"/>
        <w:ind w:left="100" w:right="953"/>
        <w:rPr>
          <w:rFonts w:ascii="Tw Cen MT" w:hAnsi="Tw Cen MT"/>
        </w:rPr>
      </w:pPr>
      <w:r w:rsidRPr="00BE1372">
        <w:rPr>
          <w:rFonts w:ascii="Tw Cen MT" w:hAnsi="Tw Cen MT"/>
          <w:b/>
        </w:rPr>
        <w:t xml:space="preserve">Adobe Illustrator </w:t>
      </w:r>
      <w:r w:rsidRPr="00BE1372">
        <w:rPr>
          <w:rFonts w:ascii="Tw Cen MT" w:hAnsi="Tw Cen MT"/>
        </w:rPr>
        <w:t>is a powerful vector graphics editor and design software developed and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marketed by Adobe Inc. It is widely considered the industry-standard for creating scalable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vector graphics, which are graphics made up of mathematical paths rather than pixels. This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 xml:space="preserve">means that they can be resized infinitely without losing quality, making them ideal for </w:t>
      </w:r>
      <w:r w:rsidRPr="00BE1372">
        <w:rPr>
          <w:rFonts w:ascii="Tw Cen MT" w:hAnsi="Tw Cen MT"/>
          <w:b/>
        </w:rPr>
        <w:t>a variety</w:t>
      </w:r>
      <w:r w:rsidRPr="00BE1372">
        <w:rPr>
          <w:rFonts w:ascii="Tw Cen MT" w:hAnsi="Tw Cen MT"/>
          <w:b/>
          <w:spacing w:val="-52"/>
        </w:rPr>
        <w:t xml:space="preserve"> </w:t>
      </w:r>
      <w:r w:rsidRPr="00BE1372">
        <w:rPr>
          <w:rFonts w:ascii="Tw Cen MT" w:hAnsi="Tw Cen MT"/>
          <w:b/>
        </w:rPr>
        <w:t>of applications</w:t>
      </w:r>
      <w:r w:rsidRPr="00BE1372">
        <w:rPr>
          <w:rFonts w:ascii="Tw Cen MT" w:hAnsi="Tw Cen MT"/>
        </w:rPr>
        <w:t>,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including:</w:t>
      </w:r>
    </w:p>
    <w:p w14:paraId="309B14D2" w14:textId="77777777" w:rsidR="002640FB" w:rsidRPr="00BE1372" w:rsidRDefault="00000000">
      <w:pPr>
        <w:pStyle w:val="ListParagraph"/>
        <w:numPr>
          <w:ilvl w:val="0"/>
          <w:numId w:val="37"/>
        </w:numPr>
        <w:tabs>
          <w:tab w:val="left" w:pos="820"/>
          <w:tab w:val="left" w:pos="821"/>
        </w:tabs>
        <w:spacing w:before="163" w:line="352" w:lineRule="auto"/>
        <w:ind w:right="131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Logo and icon design: </w:t>
      </w:r>
      <w:r w:rsidRPr="00BE1372">
        <w:rPr>
          <w:rFonts w:ascii="Tw Cen MT" w:hAnsi="Tw Cen MT"/>
          <w:sz w:val="24"/>
        </w:rPr>
        <w:t>Logos and icons need to look sharp and clear at any size, from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business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cards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billboards.</w:t>
      </w:r>
    </w:p>
    <w:p w14:paraId="487A9A79" w14:textId="77777777" w:rsidR="002640FB" w:rsidRPr="00BE1372" w:rsidRDefault="00000000">
      <w:pPr>
        <w:pStyle w:val="ListParagraph"/>
        <w:numPr>
          <w:ilvl w:val="0"/>
          <w:numId w:val="37"/>
        </w:numPr>
        <w:tabs>
          <w:tab w:val="left" w:pos="820"/>
          <w:tab w:val="left" w:pos="821"/>
        </w:tabs>
        <w:spacing w:before="18" w:line="352" w:lineRule="auto"/>
        <w:ind w:right="1078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Illustration: </w:t>
      </w:r>
      <w:r w:rsidRPr="00BE1372">
        <w:rPr>
          <w:rFonts w:ascii="Tw Cen MT" w:hAnsi="Tw Cen MT"/>
          <w:sz w:val="24"/>
        </w:rPr>
        <w:t>Illustrator is a popular choice for creating illustrations, from simple line art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complex,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detailed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pieces</w:t>
      </w:r>
    </w:p>
    <w:p w14:paraId="2284FA29" w14:textId="77777777" w:rsidR="002640FB" w:rsidRPr="00BE1372" w:rsidRDefault="00000000">
      <w:pPr>
        <w:pStyle w:val="ListParagraph"/>
        <w:numPr>
          <w:ilvl w:val="0"/>
          <w:numId w:val="37"/>
        </w:numPr>
        <w:tabs>
          <w:tab w:val="left" w:pos="820"/>
          <w:tab w:val="left" w:pos="821"/>
        </w:tabs>
        <w:spacing w:before="17" w:line="352" w:lineRule="auto"/>
        <w:ind w:right="1086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Typography: </w:t>
      </w:r>
      <w:r w:rsidRPr="00BE1372">
        <w:rPr>
          <w:rFonts w:ascii="Tw Cen MT" w:hAnsi="Tw Cen MT"/>
          <w:sz w:val="24"/>
        </w:rPr>
        <w:t>Illustrator can be used to create high-quality typographic designs, such as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logos,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posters,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website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headers.</w:t>
      </w:r>
    </w:p>
    <w:p w14:paraId="627DC771" w14:textId="77777777" w:rsidR="002640FB" w:rsidRPr="00BE1372" w:rsidRDefault="00000000">
      <w:pPr>
        <w:pStyle w:val="ListParagraph"/>
        <w:numPr>
          <w:ilvl w:val="0"/>
          <w:numId w:val="37"/>
        </w:numPr>
        <w:tabs>
          <w:tab w:val="left" w:pos="820"/>
          <w:tab w:val="left" w:pos="821"/>
        </w:tabs>
        <w:spacing w:before="18" w:line="352" w:lineRule="auto"/>
        <w:ind w:right="1233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Pattern design: </w:t>
      </w:r>
      <w:r w:rsidRPr="00BE1372">
        <w:rPr>
          <w:rFonts w:ascii="Tw Cen MT" w:hAnsi="Tw Cen MT"/>
          <w:sz w:val="24"/>
        </w:rPr>
        <w:t>Illustrator is a great tool for creating seamless patterns, which can be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used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fabric, wallpaper,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other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applications.</w:t>
      </w:r>
    </w:p>
    <w:p w14:paraId="0E591E02" w14:textId="77777777" w:rsidR="002640FB" w:rsidRPr="00BE1372" w:rsidRDefault="00000000">
      <w:pPr>
        <w:pStyle w:val="ListParagraph"/>
        <w:numPr>
          <w:ilvl w:val="0"/>
          <w:numId w:val="37"/>
        </w:numPr>
        <w:tabs>
          <w:tab w:val="left" w:pos="820"/>
          <w:tab w:val="left" w:pos="821"/>
        </w:tabs>
        <w:spacing w:before="18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Web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graphics: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Illustrator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can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be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used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create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web graphics,</w:t>
      </w:r>
      <w:r w:rsidRPr="00BE1372">
        <w:rPr>
          <w:rFonts w:ascii="Tw Cen MT" w:hAnsi="Tw Cen MT"/>
          <w:spacing w:val="4"/>
          <w:sz w:val="24"/>
        </w:rPr>
        <w:t xml:space="preserve"> </w:t>
      </w:r>
      <w:r w:rsidRPr="00BE1372">
        <w:rPr>
          <w:rFonts w:ascii="Tw Cen MT" w:hAnsi="Tw Cen MT"/>
          <w:sz w:val="24"/>
        </w:rPr>
        <w:t>such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as</w:t>
      </w:r>
    </w:p>
    <w:p w14:paraId="0BE0F20B" w14:textId="77777777" w:rsidR="002640FB" w:rsidRPr="00BE1372" w:rsidRDefault="00000000" w:rsidP="00BE1372">
      <w:pPr>
        <w:pStyle w:val="BodyText"/>
        <w:spacing w:before="143" w:line="360" w:lineRule="auto"/>
        <w:ind w:left="820" w:right="953"/>
        <w:rPr>
          <w:rFonts w:ascii="Tw Cen MT" w:hAnsi="Tw Cen MT"/>
        </w:rPr>
      </w:pPr>
      <w:r w:rsidRPr="00BE1372">
        <w:rPr>
          <w:rFonts w:ascii="Tw Cen MT" w:hAnsi="Tw Cen MT"/>
        </w:rPr>
        <w:t>icons,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buttons,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and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banners.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The software's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export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options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allow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you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to save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your</w:t>
      </w:r>
      <w:r w:rsidRPr="00BE1372">
        <w:rPr>
          <w:rFonts w:ascii="Tw Cen MT" w:hAnsi="Tw Cen MT"/>
          <w:spacing w:val="-52"/>
        </w:rPr>
        <w:t xml:space="preserve"> </w:t>
      </w:r>
      <w:r w:rsidRPr="00BE1372">
        <w:rPr>
          <w:rFonts w:ascii="Tw Cen MT" w:hAnsi="Tw Cen MT"/>
        </w:rPr>
        <w:t>designs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in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a</w:t>
      </w:r>
      <w:r w:rsidRPr="00BE1372">
        <w:rPr>
          <w:rFonts w:ascii="Tw Cen MT" w:hAnsi="Tw Cen MT"/>
          <w:spacing w:val="2"/>
        </w:rPr>
        <w:t xml:space="preserve"> </w:t>
      </w:r>
      <w:r w:rsidRPr="00BE1372">
        <w:rPr>
          <w:rFonts w:ascii="Tw Cen MT" w:hAnsi="Tw Cen MT"/>
        </w:rPr>
        <w:t>variety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of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formats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that are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compatible</w:t>
      </w:r>
      <w:r w:rsidRPr="00BE1372">
        <w:rPr>
          <w:rFonts w:ascii="Tw Cen MT" w:hAnsi="Tw Cen MT"/>
          <w:spacing w:val="2"/>
        </w:rPr>
        <w:t xml:space="preserve"> </w:t>
      </w:r>
      <w:r w:rsidRPr="00BE1372">
        <w:rPr>
          <w:rFonts w:ascii="Tw Cen MT" w:hAnsi="Tw Cen MT"/>
        </w:rPr>
        <w:t>with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the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web.</w:t>
      </w:r>
    </w:p>
    <w:p w14:paraId="4FB25621" w14:textId="77777777" w:rsidR="002640FB" w:rsidRPr="00BE1372" w:rsidRDefault="002640FB" w:rsidP="00BE1372">
      <w:pPr>
        <w:pStyle w:val="BodyText"/>
        <w:rPr>
          <w:rFonts w:ascii="Tw Cen MT" w:hAnsi="Tw Cen MT"/>
          <w:sz w:val="9"/>
        </w:rPr>
      </w:pPr>
    </w:p>
    <w:p w14:paraId="079F0A6E" w14:textId="77777777" w:rsidR="002640FB" w:rsidRPr="00BE1372" w:rsidRDefault="00000000">
      <w:pPr>
        <w:pStyle w:val="Heading1"/>
        <w:numPr>
          <w:ilvl w:val="1"/>
          <w:numId w:val="38"/>
        </w:numPr>
        <w:tabs>
          <w:tab w:val="left" w:pos="525"/>
        </w:tabs>
        <w:spacing w:before="51"/>
        <w:ind w:hanging="425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Description</w:t>
      </w:r>
      <w:r w:rsidRPr="00BE1372">
        <w:rPr>
          <w:rFonts w:ascii="Tw Cen MT" w:hAnsi="Tw Cen MT"/>
          <w:spacing w:val="-4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of</w:t>
      </w:r>
      <w:r w:rsidRPr="00BE1372">
        <w:rPr>
          <w:rFonts w:ascii="Tw Cen MT" w:hAnsi="Tw Cen MT"/>
          <w:spacing w:val="-3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workspace</w:t>
      </w:r>
    </w:p>
    <w:p w14:paraId="7B5FDAA6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27541774" w14:textId="77777777" w:rsidR="002640FB" w:rsidRPr="00BE1372" w:rsidRDefault="00000000" w:rsidP="00BE1372">
      <w:pPr>
        <w:pStyle w:val="BodyText"/>
        <w:spacing w:line="360" w:lineRule="auto"/>
        <w:ind w:left="100" w:right="999"/>
        <w:rPr>
          <w:rFonts w:ascii="Tw Cen MT" w:hAnsi="Tw Cen MT"/>
        </w:rPr>
      </w:pPr>
      <w:r w:rsidRPr="00BE1372">
        <w:rPr>
          <w:rFonts w:ascii="Tw Cen MT" w:hAnsi="Tw Cen MT"/>
        </w:rPr>
        <w:t xml:space="preserve">The Adobe Illustrator </w:t>
      </w:r>
      <w:r w:rsidRPr="00BE1372">
        <w:rPr>
          <w:rFonts w:ascii="Tw Cen MT" w:hAnsi="Tw Cen MT"/>
          <w:b/>
        </w:rPr>
        <w:t xml:space="preserve">workspace </w:t>
      </w:r>
      <w:r w:rsidRPr="00BE1372">
        <w:rPr>
          <w:rFonts w:ascii="Tw Cen MT" w:hAnsi="Tw Cen MT"/>
        </w:rPr>
        <w:t>is your personalized interface for creating vector graphics. It's</w:t>
      </w:r>
      <w:r w:rsidRPr="00BE1372">
        <w:rPr>
          <w:rFonts w:ascii="Tw Cen MT" w:hAnsi="Tw Cen MT"/>
          <w:spacing w:val="-52"/>
        </w:rPr>
        <w:t xml:space="preserve"> </w:t>
      </w:r>
      <w:r w:rsidRPr="00BE1372">
        <w:rPr>
          <w:rFonts w:ascii="Tw Cen MT" w:hAnsi="Tw Cen MT"/>
        </w:rPr>
        <w:t>designed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to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provide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essential tools,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panels, and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menus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within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easy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reach,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enabling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you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to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work</w:t>
      </w:r>
      <w:r w:rsidRPr="00BE1372">
        <w:rPr>
          <w:rFonts w:ascii="Tw Cen MT" w:hAnsi="Tw Cen MT"/>
          <w:spacing w:val="-52"/>
        </w:rPr>
        <w:t xml:space="preserve"> </w:t>
      </w:r>
      <w:r w:rsidRPr="00BE1372">
        <w:rPr>
          <w:rFonts w:ascii="Tw Cen MT" w:hAnsi="Tw Cen MT"/>
        </w:rPr>
        <w:t>efficiently and</w:t>
      </w:r>
      <w:r w:rsidRPr="00BE1372">
        <w:rPr>
          <w:rFonts w:ascii="Tw Cen MT" w:hAnsi="Tw Cen MT"/>
          <w:spacing w:val="3"/>
        </w:rPr>
        <w:t xml:space="preserve"> </w:t>
      </w:r>
      <w:r w:rsidRPr="00BE1372">
        <w:rPr>
          <w:rFonts w:ascii="Tw Cen MT" w:hAnsi="Tw Cen MT"/>
        </w:rPr>
        <w:t>customize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the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layout to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suit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your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preferences.</w:t>
      </w:r>
    </w:p>
    <w:p w14:paraId="60148E70" w14:textId="77777777" w:rsidR="002640FB" w:rsidRPr="00BE1372" w:rsidRDefault="002640FB" w:rsidP="00BE1372">
      <w:pPr>
        <w:pStyle w:val="BodyText"/>
        <w:spacing w:before="9"/>
        <w:rPr>
          <w:rFonts w:ascii="Tw Cen MT" w:hAnsi="Tw Cen MT"/>
          <w:sz w:val="8"/>
        </w:rPr>
      </w:pPr>
    </w:p>
    <w:p w14:paraId="0FA93B9A" w14:textId="77777777" w:rsidR="002640FB" w:rsidRPr="00BE1372" w:rsidRDefault="00000000" w:rsidP="00BE1372">
      <w:pPr>
        <w:pStyle w:val="Heading1"/>
        <w:spacing w:before="52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Use</w:t>
      </w:r>
      <w:r w:rsidRPr="00BE1372">
        <w:rPr>
          <w:rFonts w:ascii="Tw Cen MT" w:hAnsi="Tw Cen MT"/>
          <w:spacing w:val="-3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of</w:t>
      </w:r>
      <w:r w:rsidRPr="00BE1372">
        <w:rPr>
          <w:rFonts w:ascii="Tw Cen MT" w:hAnsi="Tw Cen MT"/>
          <w:spacing w:val="-2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Workspace</w:t>
      </w:r>
      <w:r w:rsidRPr="00BE1372">
        <w:rPr>
          <w:rFonts w:ascii="Tw Cen MT" w:hAnsi="Tw Cen MT"/>
          <w:spacing w:val="-3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elements</w:t>
      </w:r>
    </w:p>
    <w:p w14:paraId="6A603F69" w14:textId="77777777" w:rsidR="002640FB" w:rsidRPr="00BE1372" w:rsidRDefault="002640FB" w:rsidP="00BE1372">
      <w:pPr>
        <w:pStyle w:val="BodyText"/>
        <w:spacing w:before="11"/>
        <w:rPr>
          <w:rFonts w:ascii="Tw Cen MT" w:hAnsi="Tw Cen MT"/>
          <w:b/>
          <w:sz w:val="20"/>
        </w:rPr>
      </w:pPr>
    </w:p>
    <w:p w14:paraId="096D8F64" w14:textId="77777777" w:rsidR="002640FB" w:rsidRPr="00BE1372" w:rsidRDefault="00000000" w:rsidP="00BE1372">
      <w:pPr>
        <w:spacing w:before="52"/>
        <w:ind w:left="100"/>
        <w:rPr>
          <w:rFonts w:ascii="Tw Cen MT" w:hAnsi="Tw Cen MT"/>
          <w:b/>
          <w:sz w:val="24"/>
        </w:rPr>
      </w:pPr>
      <w:r w:rsidRPr="00BE1372">
        <w:rPr>
          <w:rFonts w:ascii="Tw Cen MT" w:hAnsi="Tw Cen MT"/>
          <w:b/>
          <w:sz w:val="24"/>
          <w:shd w:val="clear" w:color="auto" w:fill="FFFF00"/>
        </w:rPr>
        <w:t>Key</w:t>
      </w:r>
      <w:r w:rsidRPr="00BE1372">
        <w:rPr>
          <w:rFonts w:ascii="Tw Cen MT" w:hAnsi="Tw Cen MT"/>
          <w:b/>
          <w:spacing w:val="-5"/>
          <w:sz w:val="24"/>
          <w:shd w:val="clear" w:color="auto" w:fill="FFFF00"/>
        </w:rPr>
        <w:t xml:space="preserve"> </w:t>
      </w:r>
      <w:r w:rsidRPr="00BE1372">
        <w:rPr>
          <w:rFonts w:ascii="Tw Cen MT" w:hAnsi="Tw Cen MT"/>
          <w:b/>
          <w:sz w:val="24"/>
          <w:shd w:val="clear" w:color="auto" w:fill="FFFF00"/>
        </w:rPr>
        <w:t>Workspace</w:t>
      </w:r>
      <w:r w:rsidRPr="00BE1372">
        <w:rPr>
          <w:rFonts w:ascii="Tw Cen MT" w:hAnsi="Tw Cen MT"/>
          <w:b/>
          <w:spacing w:val="-4"/>
          <w:sz w:val="24"/>
          <w:shd w:val="clear" w:color="auto" w:fill="FFFF00"/>
        </w:rPr>
        <w:t xml:space="preserve"> </w:t>
      </w:r>
      <w:r w:rsidRPr="00BE1372">
        <w:rPr>
          <w:rFonts w:ascii="Tw Cen MT" w:hAnsi="Tw Cen MT"/>
          <w:b/>
          <w:sz w:val="24"/>
          <w:shd w:val="clear" w:color="auto" w:fill="FFFF00"/>
        </w:rPr>
        <w:t>Elements:</w:t>
      </w:r>
    </w:p>
    <w:p w14:paraId="4B22A68D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b/>
          <w:sz w:val="25"/>
        </w:rPr>
      </w:pPr>
    </w:p>
    <w:p w14:paraId="0B5C440C" w14:textId="77777777" w:rsidR="002640FB" w:rsidRPr="00BE1372" w:rsidRDefault="00000000">
      <w:pPr>
        <w:pStyle w:val="ListParagraph"/>
        <w:numPr>
          <w:ilvl w:val="2"/>
          <w:numId w:val="38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0"/>
        </w:rPr>
      </w:pPr>
      <w:r w:rsidRPr="00BE1372">
        <w:rPr>
          <w:rFonts w:ascii="Tw Cen MT" w:hAnsi="Tw Cen MT"/>
          <w:b/>
          <w:sz w:val="24"/>
        </w:rPr>
        <w:t xml:space="preserve">Menus: </w:t>
      </w:r>
      <w:r w:rsidRPr="00BE1372">
        <w:rPr>
          <w:rFonts w:ascii="Tw Cen MT" w:hAnsi="Tw Cen MT"/>
          <w:sz w:val="24"/>
        </w:rPr>
        <w:t>Access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commands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and features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categorized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by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function</w:t>
      </w:r>
    </w:p>
    <w:p w14:paraId="6DAB2526" w14:textId="77777777" w:rsidR="002640FB" w:rsidRPr="00BE1372" w:rsidRDefault="00000000" w:rsidP="00BE1372">
      <w:pPr>
        <w:pStyle w:val="BodyText"/>
        <w:spacing w:before="147" w:line="360" w:lineRule="auto"/>
        <w:ind w:left="820" w:right="1222"/>
        <w:rPr>
          <w:rFonts w:ascii="Tw Cen MT" w:hAnsi="Tw Cen MT"/>
          <w:b/>
        </w:rPr>
      </w:pPr>
      <w:r w:rsidRPr="00BE1372">
        <w:rPr>
          <w:rFonts w:ascii="Tw Cen MT" w:hAnsi="Tw Cen MT"/>
        </w:rPr>
        <w:t>(File, Edit, Object, etc.). Use keyboard shortcuts (Alt or Option key and corresponding</w:t>
      </w:r>
      <w:r w:rsidRPr="00BE1372">
        <w:rPr>
          <w:rFonts w:ascii="Tw Cen MT" w:hAnsi="Tw Cen MT"/>
          <w:spacing w:val="-52"/>
        </w:rPr>
        <w:t xml:space="preserve"> </w:t>
      </w:r>
      <w:r w:rsidRPr="00BE1372">
        <w:rPr>
          <w:rFonts w:ascii="Tw Cen MT" w:hAnsi="Tw Cen MT"/>
        </w:rPr>
        <w:t>menu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letter)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for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faster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access</w:t>
      </w:r>
      <w:r w:rsidRPr="00BE1372">
        <w:rPr>
          <w:rFonts w:ascii="Tw Cen MT" w:hAnsi="Tw Cen MT"/>
          <w:b/>
        </w:rPr>
        <w:t>.</w:t>
      </w:r>
    </w:p>
    <w:p w14:paraId="59BD03C3" w14:textId="77777777" w:rsidR="002640FB" w:rsidRPr="00BE1372" w:rsidRDefault="002640FB" w:rsidP="00BE1372">
      <w:pPr>
        <w:spacing w:line="360" w:lineRule="auto"/>
        <w:rPr>
          <w:rFonts w:ascii="Tw Cen MT" w:hAnsi="Tw Cen MT"/>
        </w:rPr>
        <w:sectPr w:rsidR="002640FB" w:rsidRPr="00BE1372">
          <w:pgSz w:w="12240" w:h="15840"/>
          <w:pgMar w:top="1400" w:right="540" w:bottom="1200" w:left="1340" w:header="0" w:footer="934" w:gutter="0"/>
          <w:cols w:space="720"/>
        </w:sectPr>
      </w:pPr>
    </w:p>
    <w:p w14:paraId="43462B7A" w14:textId="77777777" w:rsidR="002640FB" w:rsidRPr="00BE1372" w:rsidRDefault="00000000">
      <w:pPr>
        <w:pStyle w:val="ListParagraph"/>
        <w:numPr>
          <w:ilvl w:val="2"/>
          <w:numId w:val="38"/>
        </w:numPr>
        <w:tabs>
          <w:tab w:val="left" w:pos="820"/>
          <w:tab w:val="left" w:pos="821"/>
        </w:tabs>
        <w:spacing w:before="56" w:line="360" w:lineRule="auto"/>
        <w:ind w:right="896"/>
        <w:rPr>
          <w:rFonts w:ascii="Tw Cen MT" w:hAnsi="Tw Cen MT"/>
          <w:sz w:val="20"/>
        </w:rPr>
      </w:pPr>
      <w:r w:rsidRPr="00BE1372">
        <w:rPr>
          <w:rFonts w:ascii="Tw Cen MT" w:hAnsi="Tw Cen MT"/>
          <w:b/>
          <w:sz w:val="24"/>
        </w:rPr>
        <w:lastRenderedPageBreak/>
        <w:t xml:space="preserve">Panels: </w:t>
      </w:r>
      <w:r w:rsidRPr="00BE1372">
        <w:rPr>
          <w:rFonts w:ascii="Tw Cen MT" w:hAnsi="Tw Cen MT"/>
          <w:sz w:val="24"/>
        </w:rPr>
        <w:t>Offer specific controls and information (e.g., Layer panel, Color panel, Pathfinder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panel). You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can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dock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them (fixed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position)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group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them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(movable collection).</w:t>
      </w:r>
    </w:p>
    <w:p w14:paraId="75FEC6C7" w14:textId="77777777" w:rsidR="002640FB" w:rsidRPr="00BE1372" w:rsidRDefault="00000000">
      <w:pPr>
        <w:pStyle w:val="ListParagraph"/>
        <w:numPr>
          <w:ilvl w:val="2"/>
          <w:numId w:val="38"/>
        </w:numPr>
        <w:tabs>
          <w:tab w:val="left" w:pos="820"/>
          <w:tab w:val="left" w:pos="821"/>
        </w:tabs>
        <w:spacing w:before="161"/>
        <w:ind w:hanging="361"/>
        <w:rPr>
          <w:rFonts w:ascii="Tw Cen MT" w:hAnsi="Tw Cen MT"/>
          <w:sz w:val="20"/>
        </w:rPr>
      </w:pPr>
      <w:r w:rsidRPr="00BE1372">
        <w:rPr>
          <w:rFonts w:ascii="Tw Cen MT" w:hAnsi="Tw Cen MT"/>
          <w:b/>
          <w:sz w:val="24"/>
        </w:rPr>
        <w:t>Toolbar: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Contains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frequently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used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tools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drawing,</w:t>
      </w:r>
      <w:r w:rsidRPr="00BE1372">
        <w:rPr>
          <w:rFonts w:ascii="Tw Cen MT" w:hAnsi="Tw Cen MT"/>
          <w:spacing w:val="5"/>
          <w:sz w:val="24"/>
        </w:rPr>
        <w:t xml:space="preserve"> </w:t>
      </w:r>
      <w:r w:rsidRPr="00BE1372">
        <w:rPr>
          <w:rFonts w:ascii="Tw Cen MT" w:hAnsi="Tw Cen MT"/>
          <w:sz w:val="24"/>
        </w:rPr>
        <w:t>shaping,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editing, and</w:t>
      </w:r>
    </w:p>
    <w:p w14:paraId="4A1CA9DE" w14:textId="77777777" w:rsidR="002640FB" w:rsidRPr="00BE1372" w:rsidRDefault="00000000" w:rsidP="00BE1372">
      <w:pPr>
        <w:pStyle w:val="BodyText"/>
        <w:spacing w:before="147" w:line="357" w:lineRule="auto"/>
        <w:ind w:left="820" w:right="1515"/>
        <w:rPr>
          <w:rFonts w:ascii="Tw Cen MT" w:hAnsi="Tw Cen MT"/>
        </w:rPr>
      </w:pPr>
      <w:r w:rsidRPr="00BE1372">
        <w:rPr>
          <w:rFonts w:ascii="Tw Cen MT" w:hAnsi="Tw Cen MT"/>
        </w:rPr>
        <w:t>more.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Customize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by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adding/removing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tools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(right-click)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or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using</w:t>
      </w:r>
      <w:r w:rsidRPr="00BE1372">
        <w:rPr>
          <w:rFonts w:ascii="Tw Cen MT" w:hAnsi="Tw Cen MT"/>
          <w:spacing w:val="-7"/>
        </w:rPr>
        <w:t xml:space="preserve"> </w:t>
      </w:r>
      <w:r w:rsidRPr="00BE1372">
        <w:rPr>
          <w:rFonts w:ascii="Tw Cen MT" w:hAnsi="Tw Cen MT"/>
        </w:rPr>
        <w:t>the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Toolbar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flyout</w:t>
      </w:r>
      <w:r w:rsidRPr="00BE1372">
        <w:rPr>
          <w:rFonts w:ascii="Tw Cen MT" w:hAnsi="Tw Cen MT"/>
          <w:spacing w:val="-51"/>
        </w:rPr>
        <w:t xml:space="preserve"> </w:t>
      </w:r>
      <w:r w:rsidRPr="00BE1372">
        <w:rPr>
          <w:rFonts w:ascii="Tw Cen MT" w:hAnsi="Tw Cen MT"/>
        </w:rPr>
        <w:t>menu.</w:t>
      </w:r>
    </w:p>
    <w:p w14:paraId="48AD80F1" w14:textId="77777777" w:rsidR="002640FB" w:rsidRPr="00BE1372" w:rsidRDefault="00000000">
      <w:pPr>
        <w:pStyle w:val="ListParagraph"/>
        <w:numPr>
          <w:ilvl w:val="2"/>
          <w:numId w:val="38"/>
        </w:numPr>
        <w:tabs>
          <w:tab w:val="left" w:pos="820"/>
          <w:tab w:val="left" w:pos="821"/>
        </w:tabs>
        <w:spacing w:before="163" w:line="360" w:lineRule="auto"/>
        <w:ind w:right="1006"/>
        <w:rPr>
          <w:rFonts w:ascii="Tw Cen MT" w:hAnsi="Tw Cen MT"/>
          <w:sz w:val="20"/>
        </w:rPr>
      </w:pPr>
      <w:r w:rsidRPr="00BE1372">
        <w:rPr>
          <w:rFonts w:ascii="Tw Cen MT" w:hAnsi="Tw Cen MT"/>
          <w:b/>
          <w:sz w:val="24"/>
        </w:rPr>
        <w:t>Undo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Command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and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History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Panel: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Undo/redo recent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actions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(Ctrl/Cmd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+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Z)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use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History panel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navigate a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sequence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of actions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granular control.</w:t>
      </w:r>
    </w:p>
    <w:p w14:paraId="4338687B" w14:textId="77777777" w:rsidR="002640FB" w:rsidRPr="00BE1372" w:rsidRDefault="00000000">
      <w:pPr>
        <w:pStyle w:val="ListParagraph"/>
        <w:numPr>
          <w:ilvl w:val="2"/>
          <w:numId w:val="38"/>
        </w:numPr>
        <w:tabs>
          <w:tab w:val="left" w:pos="820"/>
          <w:tab w:val="left" w:pos="821"/>
        </w:tabs>
        <w:spacing w:before="162"/>
        <w:ind w:hanging="361"/>
        <w:rPr>
          <w:rFonts w:ascii="Tw Cen MT" w:hAnsi="Tw Cen MT"/>
          <w:sz w:val="20"/>
        </w:rPr>
      </w:pPr>
      <w:r w:rsidRPr="00BE1372">
        <w:rPr>
          <w:rFonts w:ascii="Tw Cen MT" w:hAnsi="Tw Cen MT"/>
          <w:b/>
          <w:sz w:val="24"/>
        </w:rPr>
        <w:t xml:space="preserve">Preferences: </w:t>
      </w:r>
      <w:r w:rsidRPr="00BE1372">
        <w:rPr>
          <w:rFonts w:ascii="Tw Cen MT" w:hAnsi="Tw Cen MT"/>
          <w:sz w:val="24"/>
        </w:rPr>
        <w:t>Set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global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adjustments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behavior,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performance, and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more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(Preferences</w:t>
      </w:r>
    </w:p>
    <w:p w14:paraId="660D02BC" w14:textId="77777777" w:rsidR="002640FB" w:rsidRPr="00BE1372" w:rsidRDefault="00000000" w:rsidP="00BE1372">
      <w:pPr>
        <w:pStyle w:val="BodyText"/>
        <w:spacing w:before="147"/>
        <w:ind w:left="820"/>
        <w:rPr>
          <w:rFonts w:ascii="Tw Cen MT" w:hAnsi="Tw Cen MT"/>
        </w:rPr>
      </w:pPr>
      <w:r w:rsidRPr="00BE1372">
        <w:rPr>
          <w:rFonts w:ascii="Tw Cen MT" w:hAnsi="Tw Cen MT"/>
        </w:rPr>
        <w:t>&gt;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General,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Appearance,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File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Handling,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etc.).</w:t>
      </w:r>
    </w:p>
    <w:p w14:paraId="1C2ECE26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sz w:val="25"/>
        </w:rPr>
      </w:pPr>
    </w:p>
    <w:p w14:paraId="4AA75834" w14:textId="77777777" w:rsidR="002640FB" w:rsidRPr="00BE1372" w:rsidRDefault="00000000">
      <w:pPr>
        <w:pStyle w:val="ListParagraph"/>
        <w:numPr>
          <w:ilvl w:val="2"/>
          <w:numId w:val="38"/>
        </w:numPr>
        <w:tabs>
          <w:tab w:val="left" w:pos="820"/>
          <w:tab w:val="left" w:pos="821"/>
        </w:tabs>
        <w:spacing w:before="1" w:line="360" w:lineRule="auto"/>
        <w:ind w:right="959"/>
        <w:rPr>
          <w:rFonts w:ascii="Tw Cen MT" w:hAnsi="Tw Cen MT"/>
          <w:sz w:val="20"/>
        </w:rPr>
      </w:pPr>
      <w:r w:rsidRPr="00BE1372">
        <w:rPr>
          <w:rFonts w:ascii="Tw Cen MT" w:hAnsi="Tw Cen MT"/>
          <w:b/>
          <w:sz w:val="24"/>
        </w:rPr>
        <w:t xml:space="preserve">Workspaces: </w:t>
      </w:r>
      <w:r w:rsidRPr="00BE1372">
        <w:rPr>
          <w:rFonts w:ascii="Tw Cen MT" w:hAnsi="Tw Cen MT"/>
          <w:sz w:val="24"/>
        </w:rPr>
        <w:t>Different configurations of panels, menus, and toolbars tailored to specific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tasks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(e.g.,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Illustration,</w:t>
      </w:r>
      <w:r w:rsidRPr="00BE1372">
        <w:rPr>
          <w:rFonts w:ascii="Tw Cen MT" w:hAnsi="Tw Cen MT"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Painting,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Typography).</w:t>
      </w:r>
    </w:p>
    <w:p w14:paraId="10EF98E9" w14:textId="77777777" w:rsidR="002640FB" w:rsidRPr="00BE1372" w:rsidRDefault="00000000">
      <w:pPr>
        <w:pStyle w:val="ListParagraph"/>
        <w:numPr>
          <w:ilvl w:val="2"/>
          <w:numId w:val="38"/>
        </w:numPr>
        <w:tabs>
          <w:tab w:val="left" w:pos="820"/>
          <w:tab w:val="left" w:pos="821"/>
        </w:tabs>
        <w:spacing w:before="157" w:line="360" w:lineRule="auto"/>
        <w:ind w:right="1105"/>
        <w:rPr>
          <w:rFonts w:ascii="Tw Cen MT" w:hAnsi="Tw Cen MT"/>
          <w:sz w:val="20"/>
        </w:rPr>
      </w:pPr>
      <w:r w:rsidRPr="00BE1372">
        <w:rPr>
          <w:rFonts w:ascii="Tw Cen MT" w:hAnsi="Tw Cen MT"/>
          <w:b/>
          <w:sz w:val="24"/>
        </w:rPr>
        <w:t xml:space="preserve">Keyboard Shortcuts: </w:t>
      </w:r>
      <w:r w:rsidRPr="00BE1372">
        <w:rPr>
          <w:rFonts w:ascii="Tw Cen MT" w:hAnsi="Tw Cen MT"/>
          <w:sz w:val="24"/>
        </w:rPr>
        <w:t>Quickly execute commands directly without using menus or tools</w:t>
      </w:r>
      <w:r w:rsidRPr="00BE1372">
        <w:rPr>
          <w:rFonts w:ascii="Tw Cen MT" w:hAnsi="Tw Cen MT"/>
          <w:spacing w:val="-53"/>
          <w:sz w:val="24"/>
        </w:rPr>
        <w:t xml:space="preserve"> </w:t>
      </w:r>
      <w:r w:rsidRPr="00BE1372">
        <w:rPr>
          <w:rFonts w:ascii="Tw Cen MT" w:hAnsi="Tw Cen MT"/>
          <w:sz w:val="24"/>
        </w:rPr>
        <w:t>(learn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from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Edit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&gt;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Keyboard</w:t>
      </w:r>
      <w:r w:rsidRPr="00BE1372">
        <w:rPr>
          <w:rFonts w:ascii="Tw Cen MT" w:hAnsi="Tw Cen MT"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Shortcuts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online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resources).</w:t>
      </w:r>
    </w:p>
    <w:p w14:paraId="52C9EA33" w14:textId="77777777" w:rsidR="002640FB" w:rsidRPr="00BE1372" w:rsidRDefault="002640FB" w:rsidP="00BE1372">
      <w:pPr>
        <w:pStyle w:val="BodyText"/>
        <w:rPr>
          <w:rFonts w:ascii="Tw Cen MT" w:hAnsi="Tw Cen MT"/>
          <w:sz w:val="9"/>
        </w:rPr>
      </w:pPr>
    </w:p>
    <w:p w14:paraId="272A9247" w14:textId="77777777" w:rsidR="002640FB" w:rsidRPr="00BE1372" w:rsidRDefault="00000000" w:rsidP="00BE1372">
      <w:pPr>
        <w:pStyle w:val="Heading1"/>
        <w:spacing w:before="52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Selecting</w:t>
      </w:r>
      <w:r w:rsidRPr="00BE1372">
        <w:rPr>
          <w:rFonts w:ascii="Tw Cen MT" w:hAnsi="Tw Cen MT"/>
          <w:spacing w:val="-6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Menus:</w:t>
      </w:r>
    </w:p>
    <w:p w14:paraId="273A68EA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b/>
          <w:sz w:val="25"/>
        </w:rPr>
      </w:pPr>
    </w:p>
    <w:p w14:paraId="06D7988D" w14:textId="77777777" w:rsidR="002640FB" w:rsidRPr="00BE1372" w:rsidRDefault="00000000" w:rsidP="00BE1372">
      <w:pPr>
        <w:pStyle w:val="BodyText"/>
        <w:spacing w:line="360" w:lineRule="auto"/>
        <w:ind w:left="100" w:right="953"/>
        <w:rPr>
          <w:rFonts w:ascii="Tw Cen MT" w:hAnsi="Tw Cen MT"/>
        </w:rPr>
      </w:pPr>
      <w:r w:rsidRPr="00BE1372">
        <w:rPr>
          <w:rFonts w:ascii="Tw Cen MT" w:hAnsi="Tw Cen MT"/>
        </w:rPr>
        <w:t>Users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can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access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different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functions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and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options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by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clicking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on the menus</w:t>
      </w:r>
      <w:r w:rsidRPr="00BE1372">
        <w:rPr>
          <w:rFonts w:ascii="Tw Cen MT" w:hAnsi="Tw Cen MT"/>
          <w:spacing w:val="-7"/>
        </w:rPr>
        <w:t xml:space="preserve"> </w:t>
      </w:r>
      <w:r w:rsidRPr="00BE1372">
        <w:rPr>
          <w:rFonts w:ascii="Tw Cen MT" w:hAnsi="Tw Cen MT"/>
        </w:rPr>
        <w:t>at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the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top of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the</w:t>
      </w:r>
      <w:r w:rsidRPr="00BE1372">
        <w:rPr>
          <w:rFonts w:ascii="Tw Cen MT" w:hAnsi="Tw Cen MT"/>
          <w:spacing w:val="-51"/>
        </w:rPr>
        <w:t xml:space="preserve"> </w:t>
      </w:r>
      <w:r w:rsidRPr="00BE1372">
        <w:rPr>
          <w:rFonts w:ascii="Tw Cen MT" w:hAnsi="Tw Cen MT"/>
        </w:rPr>
        <w:t>application</w:t>
      </w:r>
      <w:r w:rsidRPr="00BE1372">
        <w:rPr>
          <w:rFonts w:ascii="Tw Cen MT" w:hAnsi="Tw Cen MT"/>
          <w:spacing w:val="2"/>
        </w:rPr>
        <w:t xml:space="preserve"> </w:t>
      </w:r>
      <w:r w:rsidRPr="00BE1372">
        <w:rPr>
          <w:rFonts w:ascii="Tw Cen MT" w:hAnsi="Tw Cen MT"/>
        </w:rPr>
        <w:t>window.</w:t>
      </w:r>
      <w:r w:rsidRPr="00BE1372">
        <w:rPr>
          <w:rFonts w:ascii="Tw Cen MT" w:hAnsi="Tw Cen MT"/>
          <w:spacing w:val="4"/>
        </w:rPr>
        <w:t xml:space="preserve"> </w:t>
      </w:r>
      <w:r w:rsidRPr="00BE1372">
        <w:rPr>
          <w:rFonts w:ascii="Tw Cen MT" w:hAnsi="Tw Cen MT"/>
          <w:b/>
        </w:rPr>
        <w:t>For</w:t>
      </w:r>
      <w:r w:rsidRPr="00BE1372">
        <w:rPr>
          <w:rFonts w:ascii="Tw Cen MT" w:hAnsi="Tw Cen MT"/>
          <w:b/>
          <w:spacing w:val="-1"/>
        </w:rPr>
        <w:t xml:space="preserve"> </w:t>
      </w:r>
      <w:r w:rsidRPr="00BE1372">
        <w:rPr>
          <w:rFonts w:ascii="Tw Cen MT" w:hAnsi="Tw Cen MT"/>
          <w:b/>
        </w:rPr>
        <w:t>example</w:t>
      </w:r>
      <w:r w:rsidRPr="00BE1372">
        <w:rPr>
          <w:rFonts w:ascii="Tw Cen MT" w:hAnsi="Tw Cen MT"/>
        </w:rPr>
        <w:t>,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File,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Edit, View,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etc.</w:t>
      </w:r>
    </w:p>
    <w:p w14:paraId="18040DE6" w14:textId="77777777" w:rsidR="002640FB" w:rsidRPr="00BE1372" w:rsidRDefault="002640FB" w:rsidP="00BE1372">
      <w:pPr>
        <w:pStyle w:val="BodyText"/>
        <w:rPr>
          <w:rFonts w:ascii="Tw Cen MT" w:hAnsi="Tw Cen MT"/>
          <w:sz w:val="9"/>
        </w:rPr>
      </w:pPr>
    </w:p>
    <w:p w14:paraId="6E95FEA1" w14:textId="77777777" w:rsidR="002640FB" w:rsidRPr="00BE1372" w:rsidRDefault="00000000" w:rsidP="00BE1372">
      <w:pPr>
        <w:pStyle w:val="Heading1"/>
        <w:spacing w:before="52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Setting</w:t>
      </w:r>
      <w:r w:rsidRPr="00BE1372">
        <w:rPr>
          <w:rFonts w:ascii="Tw Cen MT" w:hAnsi="Tw Cen MT"/>
          <w:spacing w:val="-7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Preferences:</w:t>
      </w:r>
    </w:p>
    <w:p w14:paraId="087B566B" w14:textId="77777777" w:rsidR="002640FB" w:rsidRPr="00BE1372" w:rsidRDefault="00000000">
      <w:pPr>
        <w:pStyle w:val="ListParagraph"/>
        <w:numPr>
          <w:ilvl w:val="2"/>
          <w:numId w:val="38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0"/>
        </w:rPr>
      </w:pPr>
      <w:r w:rsidRPr="00BE1372">
        <w:rPr>
          <w:rFonts w:ascii="Tw Cen MT" w:hAnsi="Tw Cen MT"/>
          <w:sz w:val="24"/>
        </w:rPr>
        <w:t>Go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Edit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&gt; Preferences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(or Illustrator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&gt; Preferences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on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Mac).</w:t>
      </w:r>
    </w:p>
    <w:p w14:paraId="1BC3C31E" w14:textId="77777777" w:rsidR="002640FB" w:rsidRPr="00BE1372" w:rsidRDefault="00000000">
      <w:pPr>
        <w:pStyle w:val="ListParagraph"/>
        <w:numPr>
          <w:ilvl w:val="2"/>
          <w:numId w:val="38"/>
        </w:numPr>
        <w:tabs>
          <w:tab w:val="left" w:pos="820"/>
          <w:tab w:val="left" w:pos="821"/>
        </w:tabs>
        <w:ind w:right="1421"/>
        <w:rPr>
          <w:rFonts w:ascii="Tw Cen MT" w:hAnsi="Tw Cen MT"/>
          <w:sz w:val="20"/>
        </w:rPr>
      </w:pPr>
      <w:r w:rsidRPr="00BE1372">
        <w:rPr>
          <w:rFonts w:ascii="Tw Cen MT" w:hAnsi="Tw Cen MT"/>
          <w:sz w:val="24"/>
        </w:rPr>
        <w:t>Explore different categories (General, Appearance, File Handling, etc.) to customize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behavior.</w:t>
      </w:r>
    </w:p>
    <w:p w14:paraId="4021087A" w14:textId="77777777" w:rsidR="002640FB" w:rsidRPr="00BE1372" w:rsidRDefault="00000000">
      <w:pPr>
        <w:pStyle w:val="ListParagraph"/>
        <w:numPr>
          <w:ilvl w:val="2"/>
          <w:numId w:val="38"/>
        </w:numPr>
        <w:tabs>
          <w:tab w:val="left" w:pos="820"/>
          <w:tab w:val="left" w:pos="821"/>
        </w:tabs>
        <w:spacing w:before="163"/>
        <w:ind w:hanging="361"/>
        <w:rPr>
          <w:rFonts w:ascii="Tw Cen MT" w:hAnsi="Tw Cen MT"/>
          <w:sz w:val="20"/>
        </w:rPr>
      </w:pPr>
      <w:r w:rsidRPr="00BE1372">
        <w:rPr>
          <w:rFonts w:ascii="Tw Cen MT" w:hAnsi="Tw Cen MT"/>
          <w:sz w:val="24"/>
        </w:rPr>
        <w:t>Experiment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with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settings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find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what works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best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for you.</w:t>
      </w:r>
    </w:p>
    <w:p w14:paraId="4703D290" w14:textId="77777777" w:rsidR="002640FB" w:rsidRPr="00BE1372" w:rsidRDefault="00000000" w:rsidP="00BE1372">
      <w:pPr>
        <w:pStyle w:val="Heading1"/>
        <w:spacing w:before="36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Setting,</w:t>
      </w:r>
      <w:r w:rsidRPr="00BE1372">
        <w:rPr>
          <w:rFonts w:ascii="Tw Cen MT" w:hAnsi="Tw Cen MT"/>
          <w:spacing w:val="-6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Switching,</w:t>
      </w:r>
      <w:r w:rsidRPr="00BE1372">
        <w:rPr>
          <w:rFonts w:ascii="Tw Cen MT" w:hAnsi="Tw Cen MT"/>
          <w:spacing w:val="-6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and</w:t>
      </w:r>
      <w:r w:rsidRPr="00BE1372">
        <w:rPr>
          <w:rFonts w:ascii="Tw Cen MT" w:hAnsi="Tw Cen MT"/>
          <w:spacing w:val="-5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Saving</w:t>
      </w:r>
      <w:r w:rsidRPr="00BE1372">
        <w:rPr>
          <w:rFonts w:ascii="Tw Cen MT" w:hAnsi="Tw Cen MT"/>
          <w:spacing w:val="-5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Workspaces:</w:t>
      </w:r>
    </w:p>
    <w:p w14:paraId="78B1A80A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b/>
          <w:sz w:val="25"/>
        </w:rPr>
      </w:pPr>
    </w:p>
    <w:p w14:paraId="52887DA5" w14:textId="77777777" w:rsidR="002640FB" w:rsidRPr="00BE1372" w:rsidRDefault="00000000">
      <w:pPr>
        <w:pStyle w:val="ListParagraph"/>
        <w:numPr>
          <w:ilvl w:val="0"/>
          <w:numId w:val="39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Go to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Window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&gt;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Workspace.</w:t>
      </w:r>
    </w:p>
    <w:p w14:paraId="59490013" w14:textId="77777777" w:rsidR="002640FB" w:rsidRPr="00BE1372" w:rsidRDefault="00000000">
      <w:pPr>
        <w:pStyle w:val="ListParagraph"/>
        <w:numPr>
          <w:ilvl w:val="0"/>
          <w:numId w:val="39"/>
        </w:numPr>
        <w:tabs>
          <w:tab w:val="left" w:pos="821"/>
        </w:tabs>
        <w:spacing w:before="147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Choose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predefined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workspace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(Essentials,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Painting,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Typography,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etc.).</w:t>
      </w:r>
    </w:p>
    <w:p w14:paraId="6094D0A3" w14:textId="77777777" w:rsidR="002640FB" w:rsidRPr="00BE1372" w:rsidRDefault="00000000">
      <w:pPr>
        <w:pStyle w:val="ListParagraph"/>
        <w:numPr>
          <w:ilvl w:val="0"/>
          <w:numId w:val="39"/>
        </w:numPr>
        <w:tabs>
          <w:tab w:val="left" w:pos="821"/>
        </w:tabs>
        <w:spacing w:before="148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Click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New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Workspace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button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create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custom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one.</w:t>
      </w:r>
    </w:p>
    <w:p w14:paraId="4814E118" w14:textId="77777777" w:rsidR="002640FB" w:rsidRPr="00BE1372" w:rsidRDefault="00000000">
      <w:pPr>
        <w:pStyle w:val="ListParagraph"/>
        <w:numPr>
          <w:ilvl w:val="0"/>
          <w:numId w:val="39"/>
        </w:numPr>
        <w:tabs>
          <w:tab w:val="left" w:pos="821"/>
        </w:tabs>
        <w:spacing w:before="143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Arrange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panels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tools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desired.</w:t>
      </w:r>
    </w:p>
    <w:p w14:paraId="640C346D" w14:textId="77777777" w:rsidR="002640FB" w:rsidRPr="00BE1372" w:rsidRDefault="00000000">
      <w:pPr>
        <w:pStyle w:val="ListParagraph"/>
        <w:numPr>
          <w:ilvl w:val="0"/>
          <w:numId w:val="39"/>
        </w:numPr>
        <w:tabs>
          <w:tab w:val="left" w:pos="821"/>
        </w:tabs>
        <w:spacing w:before="147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Click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Save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Workspace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button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give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it a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name.</w:t>
      </w:r>
    </w:p>
    <w:p w14:paraId="43442A37" w14:textId="77777777" w:rsidR="002640FB" w:rsidRPr="00BE1372" w:rsidRDefault="00000000">
      <w:pPr>
        <w:pStyle w:val="ListParagraph"/>
        <w:numPr>
          <w:ilvl w:val="0"/>
          <w:numId w:val="39"/>
        </w:numPr>
        <w:tabs>
          <w:tab w:val="left" w:pos="821"/>
        </w:tabs>
        <w:spacing w:before="147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Switch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workspaces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quickly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using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Window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&gt;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Workspace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menu.</w:t>
      </w:r>
    </w:p>
    <w:p w14:paraId="29145A0C" w14:textId="77777777" w:rsidR="002640FB" w:rsidRPr="00BE1372" w:rsidRDefault="002640FB" w:rsidP="00BE1372">
      <w:pPr>
        <w:pStyle w:val="BodyText"/>
        <w:spacing w:before="11"/>
        <w:rPr>
          <w:rFonts w:ascii="Tw Cen MT" w:hAnsi="Tw Cen MT"/>
          <w:sz w:val="20"/>
        </w:rPr>
      </w:pPr>
    </w:p>
    <w:p w14:paraId="0CCF3E94" w14:textId="77777777" w:rsidR="002640FB" w:rsidRPr="00BE1372" w:rsidRDefault="00000000" w:rsidP="00BE1372">
      <w:pPr>
        <w:pStyle w:val="Heading1"/>
        <w:spacing w:before="52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Types</w:t>
      </w:r>
      <w:r w:rsidRPr="00BE1372">
        <w:rPr>
          <w:rFonts w:ascii="Tw Cen MT" w:hAnsi="Tw Cen MT"/>
          <w:spacing w:val="-3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of</w:t>
      </w:r>
      <w:r w:rsidRPr="00BE1372">
        <w:rPr>
          <w:rFonts w:ascii="Tw Cen MT" w:hAnsi="Tw Cen MT"/>
          <w:spacing w:val="-3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Shortcuts:</w:t>
      </w:r>
    </w:p>
    <w:p w14:paraId="05A05A6F" w14:textId="77777777" w:rsidR="002640FB" w:rsidRPr="00BE1372" w:rsidRDefault="002640FB" w:rsidP="00BE1372">
      <w:pPr>
        <w:pStyle w:val="BodyText"/>
        <w:spacing w:before="5"/>
        <w:rPr>
          <w:rFonts w:ascii="Tw Cen MT" w:hAnsi="Tw Cen MT"/>
          <w:b/>
          <w:sz w:val="25"/>
        </w:rPr>
      </w:pPr>
    </w:p>
    <w:p w14:paraId="73B9FD4F" w14:textId="77777777" w:rsidR="002640FB" w:rsidRPr="00BE1372" w:rsidRDefault="00000000">
      <w:pPr>
        <w:pStyle w:val="ListParagraph"/>
        <w:numPr>
          <w:ilvl w:val="2"/>
          <w:numId w:val="38"/>
        </w:numPr>
        <w:tabs>
          <w:tab w:val="left" w:pos="820"/>
          <w:tab w:val="left" w:pos="821"/>
        </w:tabs>
        <w:spacing w:before="1" w:line="352" w:lineRule="auto"/>
        <w:ind w:right="903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Single-key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shortcuts: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These involve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pressing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 single key,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such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V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Paste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P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Pen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lastRenderedPageBreak/>
        <w:t>Tool.</w:t>
      </w:r>
    </w:p>
    <w:p w14:paraId="4137A740" w14:textId="77777777" w:rsidR="002640FB" w:rsidRPr="00BE1372" w:rsidRDefault="00000000">
      <w:pPr>
        <w:pStyle w:val="ListParagraph"/>
        <w:numPr>
          <w:ilvl w:val="2"/>
          <w:numId w:val="38"/>
        </w:numPr>
        <w:tabs>
          <w:tab w:val="left" w:pos="820"/>
          <w:tab w:val="left" w:pos="821"/>
        </w:tabs>
        <w:spacing w:before="17" w:line="357" w:lineRule="auto"/>
        <w:ind w:right="1140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Modifier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key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shortcuts: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These involve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pressing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 key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combination,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often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using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9"/>
          <w:sz w:val="24"/>
        </w:rPr>
        <w:t xml:space="preserve"> </w:t>
      </w:r>
      <w:r w:rsidRPr="00BE1372">
        <w:rPr>
          <w:rFonts w:ascii="Tw Cen MT" w:hAnsi="Tw Cen MT"/>
          <w:sz w:val="24"/>
        </w:rPr>
        <w:t>Ctrl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(Windows) or Cmd (Mac) key along with another key. For example, Ctrl/Cmd + Z for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Undo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Ctrl/Cmd</w:t>
      </w:r>
      <w:r w:rsidRPr="00BE1372">
        <w:rPr>
          <w:rFonts w:ascii="Tw Cen MT" w:hAnsi="Tw Cen MT"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+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Copy.</w:t>
      </w:r>
    </w:p>
    <w:p w14:paraId="0F181D4B" w14:textId="77777777" w:rsidR="002640FB" w:rsidRPr="00BE1372" w:rsidRDefault="00000000">
      <w:pPr>
        <w:pStyle w:val="ListParagraph"/>
        <w:numPr>
          <w:ilvl w:val="2"/>
          <w:numId w:val="38"/>
        </w:numPr>
        <w:tabs>
          <w:tab w:val="left" w:pos="820"/>
          <w:tab w:val="left" w:pos="821"/>
        </w:tabs>
        <w:spacing w:before="10" w:line="352" w:lineRule="auto"/>
        <w:ind w:right="1589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Custom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shortcuts: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You can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create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own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custom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shortcuts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frequently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used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commands.</w:t>
      </w:r>
    </w:p>
    <w:p w14:paraId="2B286DF6" w14:textId="77777777" w:rsidR="002640FB" w:rsidRPr="00BE1372" w:rsidRDefault="002640FB" w:rsidP="00BE1372">
      <w:pPr>
        <w:pStyle w:val="BodyText"/>
        <w:rPr>
          <w:rFonts w:ascii="Tw Cen MT" w:hAnsi="Tw Cen MT"/>
          <w:sz w:val="10"/>
        </w:rPr>
      </w:pPr>
    </w:p>
    <w:p w14:paraId="490F342F" w14:textId="77777777" w:rsidR="002640FB" w:rsidRPr="00BE1372" w:rsidRDefault="00000000" w:rsidP="00BE1372">
      <w:pPr>
        <w:pStyle w:val="Heading1"/>
        <w:spacing w:before="52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Essential</w:t>
      </w:r>
      <w:r w:rsidRPr="00BE1372">
        <w:rPr>
          <w:rFonts w:ascii="Tw Cen MT" w:hAnsi="Tw Cen MT"/>
          <w:spacing w:val="-2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Shortcuts:</w:t>
      </w:r>
    </w:p>
    <w:p w14:paraId="6751C34B" w14:textId="77777777" w:rsidR="002640FB" w:rsidRPr="00BE1372" w:rsidRDefault="002640FB" w:rsidP="00BE1372">
      <w:pPr>
        <w:pStyle w:val="BodyText"/>
        <w:spacing w:before="10"/>
        <w:rPr>
          <w:rFonts w:ascii="Tw Cen MT" w:hAnsi="Tw Cen MT"/>
          <w:b/>
        </w:rPr>
      </w:pPr>
    </w:p>
    <w:p w14:paraId="46BDF461" w14:textId="77777777" w:rsidR="002640FB" w:rsidRPr="00BE1372" w:rsidRDefault="00000000" w:rsidP="00BE1372">
      <w:pPr>
        <w:spacing w:line="491" w:lineRule="auto"/>
        <w:ind w:left="100" w:right="2226"/>
        <w:rPr>
          <w:rFonts w:ascii="Tw Cen MT" w:hAnsi="Tw Cen MT"/>
          <w:b/>
          <w:sz w:val="24"/>
        </w:rPr>
      </w:pPr>
      <w:r w:rsidRPr="00BE1372">
        <w:rPr>
          <w:rFonts w:ascii="Tw Cen MT" w:hAnsi="Tw Cen MT"/>
          <w:b/>
          <w:sz w:val="24"/>
        </w:rPr>
        <w:t>Here are some of the most common and useful keyboard shortcuts in Illustrator:</w:t>
      </w:r>
      <w:r w:rsidRPr="00BE1372">
        <w:rPr>
          <w:rFonts w:ascii="Tw Cen MT" w:hAnsi="Tw Cen MT"/>
          <w:b/>
          <w:spacing w:val="-5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Basic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Navigation:</w:t>
      </w:r>
    </w:p>
    <w:p w14:paraId="005508CE" w14:textId="77777777" w:rsidR="002640FB" w:rsidRPr="00BE1372" w:rsidRDefault="00000000">
      <w:pPr>
        <w:pStyle w:val="ListParagraph"/>
        <w:numPr>
          <w:ilvl w:val="2"/>
          <w:numId w:val="38"/>
        </w:numPr>
        <w:tabs>
          <w:tab w:val="left" w:pos="820"/>
          <w:tab w:val="left" w:pos="821"/>
        </w:tabs>
        <w:spacing w:line="292" w:lineRule="exact"/>
        <w:ind w:hanging="361"/>
        <w:rPr>
          <w:rFonts w:ascii="Tw Cen MT" w:hAnsi="Tw Cen MT"/>
          <w:sz w:val="20"/>
        </w:rPr>
      </w:pPr>
      <w:r w:rsidRPr="00BE1372">
        <w:rPr>
          <w:rFonts w:ascii="Tw Cen MT" w:hAnsi="Tw Cen MT"/>
          <w:b/>
          <w:sz w:val="24"/>
        </w:rPr>
        <w:t xml:space="preserve">Spacebar: </w:t>
      </w:r>
      <w:r w:rsidRPr="00BE1372">
        <w:rPr>
          <w:rFonts w:ascii="Tw Cen MT" w:hAnsi="Tw Cen MT"/>
          <w:sz w:val="24"/>
        </w:rPr>
        <w:t>Temporary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Hand tool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panning.</w:t>
      </w:r>
    </w:p>
    <w:p w14:paraId="73106310" w14:textId="77777777" w:rsidR="002640FB" w:rsidRPr="00BE1372" w:rsidRDefault="00000000">
      <w:pPr>
        <w:pStyle w:val="ListParagraph"/>
        <w:numPr>
          <w:ilvl w:val="2"/>
          <w:numId w:val="38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0"/>
        </w:rPr>
      </w:pPr>
      <w:r w:rsidRPr="00BE1372">
        <w:rPr>
          <w:rFonts w:ascii="Tw Cen MT" w:hAnsi="Tw Cen MT"/>
          <w:b/>
          <w:sz w:val="24"/>
        </w:rPr>
        <w:t>Ctrl (Windows)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/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Command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(Mac)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+ Plus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(+) or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Minus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(-):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Zoom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out.</w:t>
      </w:r>
    </w:p>
    <w:p w14:paraId="02B362C3" w14:textId="77777777" w:rsidR="002640FB" w:rsidRPr="00BE1372" w:rsidRDefault="00000000">
      <w:pPr>
        <w:pStyle w:val="ListParagraph"/>
        <w:numPr>
          <w:ilvl w:val="2"/>
          <w:numId w:val="38"/>
        </w:numPr>
        <w:tabs>
          <w:tab w:val="left" w:pos="820"/>
          <w:tab w:val="left" w:pos="821"/>
        </w:tabs>
        <w:spacing w:before="1"/>
        <w:ind w:hanging="361"/>
        <w:rPr>
          <w:rFonts w:ascii="Tw Cen MT" w:hAnsi="Tw Cen MT"/>
          <w:sz w:val="20"/>
        </w:rPr>
      </w:pPr>
      <w:r w:rsidRPr="00BE1372">
        <w:rPr>
          <w:rFonts w:ascii="Tw Cen MT" w:hAnsi="Tw Cen MT"/>
          <w:b/>
          <w:sz w:val="24"/>
        </w:rPr>
        <w:t>Ctrl (Windows)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/ Command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(Mac)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+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0: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Fit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Artboard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Window.</w:t>
      </w:r>
    </w:p>
    <w:p w14:paraId="36E0803F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sz w:val="25"/>
        </w:rPr>
      </w:pPr>
    </w:p>
    <w:p w14:paraId="5DA4CD93" w14:textId="77777777" w:rsidR="002640FB" w:rsidRPr="00BE1372" w:rsidRDefault="00000000" w:rsidP="00BE1372">
      <w:pPr>
        <w:pStyle w:val="Heading1"/>
        <w:rPr>
          <w:rFonts w:ascii="Tw Cen MT" w:hAnsi="Tw Cen MT"/>
        </w:rPr>
      </w:pPr>
      <w:r w:rsidRPr="00BE1372">
        <w:rPr>
          <w:rFonts w:ascii="Tw Cen MT" w:hAnsi="Tw Cen MT"/>
        </w:rPr>
        <w:t>Selection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and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Editing:</w:t>
      </w:r>
    </w:p>
    <w:p w14:paraId="166F6555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4A8F3B0E" w14:textId="77777777" w:rsidR="002640FB" w:rsidRPr="00BE1372" w:rsidRDefault="00000000">
      <w:pPr>
        <w:pStyle w:val="ListParagraph"/>
        <w:numPr>
          <w:ilvl w:val="2"/>
          <w:numId w:val="38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0"/>
        </w:rPr>
      </w:pPr>
      <w:r w:rsidRPr="00BE1372">
        <w:rPr>
          <w:rFonts w:ascii="Tw Cen MT" w:hAnsi="Tw Cen MT"/>
          <w:b/>
          <w:sz w:val="24"/>
        </w:rPr>
        <w:t>V: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Selection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Tool.</w:t>
      </w:r>
    </w:p>
    <w:p w14:paraId="7612CCD1" w14:textId="77777777" w:rsidR="002640FB" w:rsidRPr="00BE1372" w:rsidRDefault="00000000">
      <w:pPr>
        <w:pStyle w:val="ListParagraph"/>
        <w:numPr>
          <w:ilvl w:val="2"/>
          <w:numId w:val="38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0"/>
        </w:rPr>
      </w:pPr>
      <w:r w:rsidRPr="00BE1372">
        <w:rPr>
          <w:rFonts w:ascii="Tw Cen MT" w:hAnsi="Tw Cen MT"/>
          <w:b/>
          <w:sz w:val="24"/>
        </w:rPr>
        <w:t xml:space="preserve">A: </w:t>
      </w:r>
      <w:r w:rsidRPr="00BE1372">
        <w:rPr>
          <w:rFonts w:ascii="Tw Cen MT" w:hAnsi="Tw Cen MT"/>
          <w:sz w:val="24"/>
        </w:rPr>
        <w:t>Direct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Selection Tool.</w:t>
      </w:r>
    </w:p>
    <w:p w14:paraId="57FAB6A1" w14:textId="77777777" w:rsidR="002640FB" w:rsidRPr="00BE1372" w:rsidRDefault="00000000">
      <w:pPr>
        <w:pStyle w:val="ListParagraph"/>
        <w:numPr>
          <w:ilvl w:val="2"/>
          <w:numId w:val="38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0"/>
        </w:rPr>
      </w:pPr>
      <w:r w:rsidRPr="00BE1372">
        <w:rPr>
          <w:rFonts w:ascii="Tw Cen MT" w:hAnsi="Tw Cen MT"/>
          <w:b/>
          <w:sz w:val="24"/>
        </w:rPr>
        <w:t>Ctrl (Windows)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/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Command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(Mac)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+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A: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All.</w:t>
      </w:r>
    </w:p>
    <w:p w14:paraId="6E421900" w14:textId="77777777" w:rsidR="002640FB" w:rsidRPr="00BE1372" w:rsidRDefault="00000000">
      <w:pPr>
        <w:pStyle w:val="Heading1"/>
        <w:numPr>
          <w:ilvl w:val="2"/>
          <w:numId w:val="38"/>
        </w:numPr>
        <w:tabs>
          <w:tab w:val="left" w:pos="820"/>
          <w:tab w:val="left" w:pos="821"/>
        </w:tabs>
        <w:spacing w:before="56"/>
        <w:ind w:hanging="361"/>
        <w:rPr>
          <w:rFonts w:ascii="Tw Cen MT" w:hAnsi="Tw Cen MT"/>
          <w:b w:val="0"/>
          <w:sz w:val="20"/>
        </w:rPr>
      </w:pPr>
      <w:r w:rsidRPr="00BE1372">
        <w:rPr>
          <w:rFonts w:ascii="Tw Cen MT" w:hAnsi="Tw Cen MT"/>
        </w:rPr>
        <w:t>Ctrl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(Windows)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/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Command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(Mac)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+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D:</w:t>
      </w:r>
      <w:r w:rsidRPr="00BE1372">
        <w:rPr>
          <w:rFonts w:ascii="Tw Cen MT" w:hAnsi="Tw Cen MT"/>
          <w:spacing w:val="7"/>
        </w:rPr>
        <w:t xml:space="preserve"> </w:t>
      </w:r>
      <w:r w:rsidRPr="00BE1372">
        <w:rPr>
          <w:rFonts w:ascii="Tw Cen MT" w:hAnsi="Tw Cen MT"/>
          <w:b w:val="0"/>
        </w:rPr>
        <w:t>Deselect.</w:t>
      </w:r>
    </w:p>
    <w:p w14:paraId="5EEF42AD" w14:textId="77777777" w:rsidR="002640FB" w:rsidRPr="00BE1372" w:rsidRDefault="00000000">
      <w:pPr>
        <w:pStyle w:val="ListParagraph"/>
        <w:numPr>
          <w:ilvl w:val="2"/>
          <w:numId w:val="38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0"/>
        </w:rPr>
      </w:pPr>
      <w:r w:rsidRPr="00BE1372">
        <w:rPr>
          <w:rFonts w:ascii="Tw Cen MT" w:hAnsi="Tw Cen MT"/>
          <w:b/>
          <w:sz w:val="24"/>
        </w:rPr>
        <w:t>Ctrl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(Windows)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/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Command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(Mac)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+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X:</w:t>
      </w:r>
      <w:r w:rsidRPr="00BE1372">
        <w:rPr>
          <w:rFonts w:ascii="Tw Cen MT" w:hAnsi="Tw Cen MT"/>
          <w:b/>
          <w:spacing w:val="6"/>
          <w:sz w:val="24"/>
        </w:rPr>
        <w:t xml:space="preserve"> </w:t>
      </w:r>
      <w:r w:rsidRPr="00BE1372">
        <w:rPr>
          <w:rFonts w:ascii="Tw Cen MT" w:hAnsi="Tw Cen MT"/>
          <w:sz w:val="24"/>
        </w:rPr>
        <w:t>Cut.</w:t>
      </w:r>
    </w:p>
    <w:p w14:paraId="29ED3B4B" w14:textId="77777777" w:rsidR="002640FB" w:rsidRPr="00BE1372" w:rsidRDefault="00000000">
      <w:pPr>
        <w:pStyle w:val="Heading1"/>
        <w:numPr>
          <w:ilvl w:val="2"/>
          <w:numId w:val="38"/>
        </w:numPr>
        <w:tabs>
          <w:tab w:val="left" w:pos="820"/>
          <w:tab w:val="left" w:pos="821"/>
        </w:tabs>
        <w:ind w:hanging="361"/>
        <w:rPr>
          <w:rFonts w:ascii="Tw Cen MT" w:hAnsi="Tw Cen MT"/>
          <w:b w:val="0"/>
          <w:sz w:val="20"/>
        </w:rPr>
      </w:pPr>
      <w:r w:rsidRPr="00BE1372">
        <w:rPr>
          <w:rFonts w:ascii="Tw Cen MT" w:hAnsi="Tw Cen MT"/>
        </w:rPr>
        <w:t>Ctrl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(Windows)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/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Command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(Mac)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+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C:</w:t>
      </w:r>
      <w:r w:rsidRPr="00BE1372">
        <w:rPr>
          <w:rFonts w:ascii="Tw Cen MT" w:hAnsi="Tw Cen MT"/>
          <w:spacing w:val="7"/>
        </w:rPr>
        <w:t xml:space="preserve"> </w:t>
      </w:r>
      <w:r w:rsidRPr="00BE1372">
        <w:rPr>
          <w:rFonts w:ascii="Tw Cen MT" w:hAnsi="Tw Cen MT"/>
          <w:b w:val="0"/>
        </w:rPr>
        <w:t>Copy.</w:t>
      </w:r>
    </w:p>
    <w:p w14:paraId="1A4F1434" w14:textId="77777777" w:rsidR="002640FB" w:rsidRPr="00BE1372" w:rsidRDefault="00000000">
      <w:pPr>
        <w:pStyle w:val="ListParagraph"/>
        <w:numPr>
          <w:ilvl w:val="2"/>
          <w:numId w:val="38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0"/>
        </w:rPr>
      </w:pPr>
      <w:r w:rsidRPr="00BE1372">
        <w:rPr>
          <w:rFonts w:ascii="Tw Cen MT" w:hAnsi="Tw Cen MT"/>
          <w:b/>
          <w:sz w:val="24"/>
        </w:rPr>
        <w:t>Ctrl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(Windows)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/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Command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(Mac)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+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V: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Paste.</w:t>
      </w:r>
    </w:p>
    <w:p w14:paraId="728E5CA5" w14:textId="77777777" w:rsidR="002640FB" w:rsidRPr="00BE1372" w:rsidRDefault="00000000">
      <w:pPr>
        <w:pStyle w:val="ListParagraph"/>
        <w:numPr>
          <w:ilvl w:val="2"/>
          <w:numId w:val="38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0"/>
        </w:rPr>
      </w:pPr>
      <w:r w:rsidRPr="00BE1372">
        <w:rPr>
          <w:rFonts w:ascii="Tw Cen MT" w:hAnsi="Tw Cen MT"/>
          <w:b/>
          <w:sz w:val="24"/>
        </w:rPr>
        <w:t>Ctrl (Windows)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/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Command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(Mac)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+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F: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Paste in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Front.</w:t>
      </w:r>
    </w:p>
    <w:p w14:paraId="3F4EFF9F" w14:textId="77777777" w:rsidR="002640FB" w:rsidRPr="00BE1372" w:rsidRDefault="00000000">
      <w:pPr>
        <w:pStyle w:val="ListParagraph"/>
        <w:numPr>
          <w:ilvl w:val="2"/>
          <w:numId w:val="38"/>
        </w:numPr>
        <w:tabs>
          <w:tab w:val="left" w:pos="820"/>
          <w:tab w:val="left" w:pos="821"/>
        </w:tabs>
        <w:spacing w:before="1"/>
        <w:ind w:hanging="361"/>
        <w:rPr>
          <w:rFonts w:ascii="Tw Cen MT" w:hAnsi="Tw Cen MT"/>
          <w:sz w:val="20"/>
        </w:rPr>
      </w:pPr>
      <w:r w:rsidRPr="00BE1372">
        <w:rPr>
          <w:rFonts w:ascii="Tw Cen MT" w:hAnsi="Tw Cen MT"/>
          <w:b/>
          <w:sz w:val="24"/>
        </w:rPr>
        <w:t>Ctrl (Windows)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/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Command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(Mac)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+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B: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Paste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Back.</w:t>
      </w:r>
    </w:p>
    <w:p w14:paraId="54B15612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323FCC2D" w14:textId="77777777" w:rsidR="002640FB" w:rsidRPr="00BE1372" w:rsidRDefault="00000000" w:rsidP="00BE1372">
      <w:pPr>
        <w:pStyle w:val="Heading1"/>
        <w:rPr>
          <w:rFonts w:ascii="Tw Cen MT" w:hAnsi="Tw Cen MT"/>
        </w:rPr>
      </w:pPr>
      <w:r w:rsidRPr="00BE1372">
        <w:rPr>
          <w:rFonts w:ascii="Tw Cen MT" w:hAnsi="Tw Cen MT"/>
        </w:rPr>
        <w:t>Object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Transformation:</w:t>
      </w:r>
    </w:p>
    <w:p w14:paraId="5488B9CE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1C4CFD6A" w14:textId="77777777" w:rsidR="002640FB" w:rsidRPr="00BE1372" w:rsidRDefault="00000000">
      <w:pPr>
        <w:pStyle w:val="ListParagraph"/>
        <w:numPr>
          <w:ilvl w:val="2"/>
          <w:numId w:val="38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0"/>
        </w:rPr>
      </w:pPr>
      <w:r w:rsidRPr="00BE1372">
        <w:rPr>
          <w:rFonts w:ascii="Tw Cen MT" w:hAnsi="Tw Cen MT"/>
          <w:b/>
          <w:sz w:val="24"/>
        </w:rPr>
        <w:t>Ctrl (Windows)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/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Command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(Mac)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+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T: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Free Transform.</w:t>
      </w:r>
    </w:p>
    <w:p w14:paraId="0489BFC0" w14:textId="77777777" w:rsidR="002640FB" w:rsidRPr="00BE1372" w:rsidRDefault="00000000">
      <w:pPr>
        <w:pStyle w:val="ListParagraph"/>
        <w:numPr>
          <w:ilvl w:val="2"/>
          <w:numId w:val="38"/>
        </w:numPr>
        <w:tabs>
          <w:tab w:val="left" w:pos="820"/>
          <w:tab w:val="left" w:pos="821"/>
        </w:tabs>
        <w:spacing w:before="1"/>
        <w:ind w:hanging="361"/>
        <w:rPr>
          <w:rFonts w:ascii="Tw Cen MT" w:hAnsi="Tw Cen MT"/>
          <w:b/>
          <w:sz w:val="20"/>
        </w:rPr>
      </w:pPr>
      <w:r w:rsidRPr="00BE1372">
        <w:rPr>
          <w:rFonts w:ascii="Tw Cen MT" w:hAnsi="Tw Cen MT"/>
          <w:b/>
          <w:sz w:val="24"/>
        </w:rPr>
        <w:t>Ctrl (Windows)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/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Command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(Mac)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+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2:</w:t>
      </w:r>
      <w:r w:rsidRPr="00BE1372">
        <w:rPr>
          <w:rFonts w:ascii="Tw Cen MT" w:hAnsi="Tw Cen MT"/>
          <w:b/>
          <w:spacing w:val="4"/>
          <w:sz w:val="24"/>
        </w:rPr>
        <w:t xml:space="preserve"> </w:t>
      </w:r>
      <w:r w:rsidRPr="00BE1372">
        <w:rPr>
          <w:rFonts w:ascii="Tw Cen MT" w:hAnsi="Tw Cen MT"/>
          <w:sz w:val="24"/>
        </w:rPr>
        <w:t>Lock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Unlock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selected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artwork</w:t>
      </w:r>
      <w:r w:rsidRPr="00BE1372">
        <w:rPr>
          <w:rFonts w:ascii="Tw Cen MT" w:hAnsi="Tw Cen MT"/>
          <w:b/>
          <w:sz w:val="24"/>
        </w:rPr>
        <w:t>.</w:t>
      </w:r>
    </w:p>
    <w:p w14:paraId="338DD290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62D39F6C" w14:textId="77777777" w:rsidR="002640FB" w:rsidRPr="00BE1372" w:rsidRDefault="00000000" w:rsidP="00BE1372">
      <w:pPr>
        <w:pStyle w:val="Heading1"/>
        <w:rPr>
          <w:rFonts w:ascii="Tw Cen MT" w:hAnsi="Tw Cen MT"/>
        </w:rPr>
      </w:pPr>
      <w:r w:rsidRPr="00BE1372">
        <w:rPr>
          <w:rFonts w:ascii="Tw Cen MT" w:hAnsi="Tw Cen MT"/>
        </w:rPr>
        <w:t>Text:</w:t>
      </w:r>
    </w:p>
    <w:p w14:paraId="6B97EC84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3E596E94" w14:textId="77777777" w:rsidR="002640FB" w:rsidRPr="00BE1372" w:rsidRDefault="00000000">
      <w:pPr>
        <w:pStyle w:val="ListParagraph"/>
        <w:numPr>
          <w:ilvl w:val="2"/>
          <w:numId w:val="38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0"/>
        </w:rPr>
      </w:pPr>
      <w:r w:rsidRPr="00BE1372">
        <w:rPr>
          <w:rFonts w:ascii="Tw Cen MT" w:hAnsi="Tw Cen MT"/>
          <w:b/>
          <w:sz w:val="24"/>
        </w:rPr>
        <w:t>T: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Type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Tool.</w:t>
      </w:r>
    </w:p>
    <w:p w14:paraId="335297A4" w14:textId="77777777" w:rsidR="002640FB" w:rsidRPr="00BE1372" w:rsidRDefault="00000000">
      <w:pPr>
        <w:pStyle w:val="ListParagraph"/>
        <w:numPr>
          <w:ilvl w:val="2"/>
          <w:numId w:val="38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0"/>
        </w:rPr>
      </w:pPr>
      <w:r w:rsidRPr="00BE1372">
        <w:rPr>
          <w:rFonts w:ascii="Tw Cen MT" w:hAnsi="Tw Cen MT"/>
          <w:b/>
          <w:sz w:val="24"/>
        </w:rPr>
        <w:t>Ctrl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(Windows)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/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Command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(Mac)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+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Shift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+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&gt;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or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&lt;:</w:t>
      </w:r>
      <w:r w:rsidRPr="00BE1372">
        <w:rPr>
          <w:rFonts w:ascii="Tw Cen MT" w:hAnsi="Tw Cen MT"/>
          <w:b/>
          <w:spacing w:val="7"/>
          <w:sz w:val="24"/>
        </w:rPr>
        <w:t xml:space="preserve"> </w:t>
      </w:r>
      <w:r w:rsidRPr="00BE1372">
        <w:rPr>
          <w:rFonts w:ascii="Tw Cen MT" w:hAnsi="Tw Cen MT"/>
          <w:sz w:val="24"/>
        </w:rPr>
        <w:t>Increase/Decrease Font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Size.</w:t>
      </w:r>
    </w:p>
    <w:p w14:paraId="72EF5149" w14:textId="77777777" w:rsidR="002640FB" w:rsidRPr="00BE1372" w:rsidRDefault="00000000">
      <w:pPr>
        <w:pStyle w:val="ListParagraph"/>
        <w:numPr>
          <w:ilvl w:val="2"/>
          <w:numId w:val="38"/>
        </w:numPr>
        <w:tabs>
          <w:tab w:val="left" w:pos="820"/>
          <w:tab w:val="left" w:pos="821"/>
        </w:tabs>
        <w:spacing w:line="360" w:lineRule="auto"/>
        <w:ind w:right="1145"/>
        <w:rPr>
          <w:rFonts w:ascii="Tw Cen MT" w:hAnsi="Tw Cen MT"/>
          <w:sz w:val="20"/>
        </w:rPr>
      </w:pPr>
      <w:r w:rsidRPr="00BE1372">
        <w:rPr>
          <w:rFonts w:ascii="Tw Cen MT" w:hAnsi="Tw Cen MT"/>
          <w:b/>
          <w:sz w:val="24"/>
        </w:rPr>
        <w:t xml:space="preserve">Ctrl (Windows) / Command (Mac) + Shift + &gt; or &lt;: </w:t>
      </w:r>
      <w:r w:rsidRPr="00BE1372">
        <w:rPr>
          <w:rFonts w:ascii="Tw Cen MT" w:hAnsi="Tw Cen MT"/>
          <w:sz w:val="24"/>
        </w:rPr>
        <w:t>Increase/Decrease Tracking (letter-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spacing).</w:t>
      </w:r>
    </w:p>
    <w:p w14:paraId="620E405A" w14:textId="77777777" w:rsidR="002640FB" w:rsidRPr="00BE1372" w:rsidRDefault="00000000">
      <w:pPr>
        <w:pStyle w:val="ListParagraph"/>
        <w:numPr>
          <w:ilvl w:val="2"/>
          <w:numId w:val="38"/>
        </w:numPr>
        <w:tabs>
          <w:tab w:val="left" w:pos="820"/>
          <w:tab w:val="left" w:pos="821"/>
        </w:tabs>
        <w:spacing w:before="161"/>
        <w:ind w:hanging="361"/>
        <w:rPr>
          <w:rFonts w:ascii="Tw Cen MT" w:hAnsi="Tw Cen MT"/>
          <w:sz w:val="20"/>
        </w:rPr>
      </w:pPr>
      <w:r w:rsidRPr="00BE1372">
        <w:rPr>
          <w:rFonts w:ascii="Tw Cen MT" w:hAnsi="Tw Cen MT"/>
          <w:b/>
          <w:sz w:val="24"/>
        </w:rPr>
        <w:t>Ctrl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(Windows)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/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Command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(Mac)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+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Shift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+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{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or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}:</w:t>
      </w:r>
      <w:r w:rsidRPr="00BE1372">
        <w:rPr>
          <w:rFonts w:ascii="Tw Cen MT" w:hAnsi="Tw Cen MT"/>
          <w:b/>
          <w:spacing w:val="4"/>
          <w:sz w:val="24"/>
        </w:rPr>
        <w:t xml:space="preserve"> </w:t>
      </w:r>
      <w:r w:rsidRPr="00BE1372">
        <w:rPr>
          <w:rFonts w:ascii="Tw Cen MT" w:hAnsi="Tw Cen MT"/>
          <w:sz w:val="24"/>
        </w:rPr>
        <w:t>Increase/Decrease Kerning.</w:t>
      </w:r>
    </w:p>
    <w:p w14:paraId="57C79D94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1FF50B49" w14:textId="77777777" w:rsidR="002640FB" w:rsidRPr="00BE1372" w:rsidRDefault="00000000" w:rsidP="00BE1372">
      <w:pPr>
        <w:pStyle w:val="Heading1"/>
        <w:rPr>
          <w:rFonts w:ascii="Tw Cen MT" w:hAnsi="Tw Cen MT"/>
        </w:rPr>
      </w:pPr>
      <w:r w:rsidRPr="00BE1372">
        <w:rPr>
          <w:rFonts w:ascii="Tw Cen MT" w:hAnsi="Tw Cen MT"/>
        </w:rPr>
        <w:t>Layers:</w:t>
      </w:r>
    </w:p>
    <w:p w14:paraId="2F9EA756" w14:textId="77777777" w:rsidR="002640FB" w:rsidRPr="00BE1372" w:rsidRDefault="00000000">
      <w:pPr>
        <w:pStyle w:val="ListParagraph"/>
        <w:numPr>
          <w:ilvl w:val="2"/>
          <w:numId w:val="38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0"/>
        </w:rPr>
      </w:pPr>
      <w:r w:rsidRPr="00BE1372">
        <w:rPr>
          <w:rFonts w:ascii="Tw Cen MT" w:hAnsi="Tw Cen MT"/>
          <w:b/>
          <w:sz w:val="24"/>
        </w:rPr>
        <w:t>Ctrl (Windows)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/ Command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(Mac)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+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L: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Open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panel.</w:t>
      </w:r>
    </w:p>
    <w:p w14:paraId="63597F0A" w14:textId="77777777" w:rsidR="002640FB" w:rsidRPr="00BE1372" w:rsidRDefault="00000000">
      <w:pPr>
        <w:pStyle w:val="ListParagraph"/>
        <w:numPr>
          <w:ilvl w:val="2"/>
          <w:numId w:val="38"/>
        </w:numPr>
        <w:tabs>
          <w:tab w:val="left" w:pos="820"/>
          <w:tab w:val="left" w:pos="821"/>
        </w:tabs>
        <w:spacing w:before="1"/>
        <w:ind w:hanging="361"/>
        <w:rPr>
          <w:rFonts w:ascii="Tw Cen MT" w:hAnsi="Tw Cen MT"/>
          <w:sz w:val="20"/>
        </w:rPr>
      </w:pPr>
      <w:r w:rsidRPr="00BE1372">
        <w:rPr>
          <w:rFonts w:ascii="Tw Cen MT" w:hAnsi="Tw Cen MT"/>
          <w:b/>
          <w:sz w:val="24"/>
        </w:rPr>
        <w:t>Ctrl (Windows)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/ Command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(Mac)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+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[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or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]:</w:t>
      </w:r>
      <w:r w:rsidRPr="00BE1372">
        <w:rPr>
          <w:rFonts w:ascii="Tw Cen MT" w:hAnsi="Tw Cen MT"/>
          <w:b/>
          <w:spacing w:val="9"/>
          <w:sz w:val="24"/>
        </w:rPr>
        <w:t xml:space="preserve"> </w:t>
      </w:r>
      <w:r w:rsidRPr="00BE1372">
        <w:rPr>
          <w:rFonts w:ascii="Tw Cen MT" w:hAnsi="Tw Cen MT"/>
          <w:sz w:val="24"/>
        </w:rPr>
        <w:t>Send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Back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Bring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Front.</w:t>
      </w:r>
    </w:p>
    <w:p w14:paraId="7B6B9A24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sz w:val="25"/>
        </w:rPr>
      </w:pPr>
    </w:p>
    <w:p w14:paraId="6A054C6A" w14:textId="77777777" w:rsidR="002640FB" w:rsidRPr="00BE1372" w:rsidRDefault="00000000" w:rsidP="00BE1372">
      <w:pPr>
        <w:pStyle w:val="Heading1"/>
        <w:rPr>
          <w:rFonts w:ascii="Tw Cen MT" w:hAnsi="Tw Cen MT"/>
        </w:rPr>
      </w:pPr>
      <w:r w:rsidRPr="00BE1372">
        <w:rPr>
          <w:rFonts w:ascii="Tw Cen MT" w:hAnsi="Tw Cen MT"/>
        </w:rPr>
        <w:t>Miscellaneous:</w:t>
      </w:r>
    </w:p>
    <w:p w14:paraId="685169BA" w14:textId="77777777" w:rsidR="002640FB" w:rsidRPr="00BE1372" w:rsidRDefault="002640FB" w:rsidP="00BE1372">
      <w:pPr>
        <w:pStyle w:val="BodyText"/>
        <w:spacing w:before="10"/>
        <w:rPr>
          <w:rFonts w:ascii="Tw Cen MT" w:hAnsi="Tw Cen MT"/>
          <w:b/>
        </w:rPr>
      </w:pPr>
    </w:p>
    <w:p w14:paraId="16520201" w14:textId="77777777" w:rsidR="002640FB" w:rsidRPr="00BE1372" w:rsidRDefault="00000000">
      <w:pPr>
        <w:pStyle w:val="ListParagraph"/>
        <w:numPr>
          <w:ilvl w:val="2"/>
          <w:numId w:val="38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0"/>
        </w:rPr>
      </w:pPr>
      <w:r w:rsidRPr="00BE1372">
        <w:rPr>
          <w:rFonts w:ascii="Tw Cen MT" w:hAnsi="Tw Cen MT"/>
          <w:b/>
          <w:sz w:val="24"/>
        </w:rPr>
        <w:t>Ctrl (Windows)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/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Command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(Mac)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+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Z:</w:t>
      </w:r>
      <w:r w:rsidRPr="00BE1372">
        <w:rPr>
          <w:rFonts w:ascii="Tw Cen MT" w:hAnsi="Tw Cen MT"/>
          <w:b/>
          <w:spacing w:val="4"/>
          <w:sz w:val="24"/>
        </w:rPr>
        <w:t xml:space="preserve"> </w:t>
      </w:r>
      <w:r w:rsidRPr="00BE1372">
        <w:rPr>
          <w:rFonts w:ascii="Tw Cen MT" w:hAnsi="Tw Cen MT"/>
          <w:sz w:val="24"/>
        </w:rPr>
        <w:t>Undo.</w:t>
      </w:r>
    </w:p>
    <w:p w14:paraId="674D2C61" w14:textId="77777777" w:rsidR="002640FB" w:rsidRPr="00BE1372" w:rsidRDefault="00000000">
      <w:pPr>
        <w:pStyle w:val="Heading1"/>
        <w:numPr>
          <w:ilvl w:val="2"/>
          <w:numId w:val="38"/>
        </w:numPr>
        <w:tabs>
          <w:tab w:val="left" w:pos="820"/>
          <w:tab w:val="left" w:pos="821"/>
        </w:tabs>
        <w:ind w:hanging="361"/>
        <w:rPr>
          <w:rFonts w:ascii="Tw Cen MT" w:hAnsi="Tw Cen MT"/>
          <w:b w:val="0"/>
          <w:sz w:val="20"/>
        </w:rPr>
      </w:pPr>
      <w:r w:rsidRPr="00BE1372">
        <w:rPr>
          <w:rFonts w:ascii="Tw Cen MT" w:hAnsi="Tw Cen MT"/>
        </w:rPr>
        <w:t>Ctrl (Windows)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/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Command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(Mac)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+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Shift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+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Z:</w:t>
      </w:r>
      <w:r w:rsidRPr="00BE1372">
        <w:rPr>
          <w:rFonts w:ascii="Tw Cen MT" w:hAnsi="Tw Cen MT"/>
          <w:spacing w:val="4"/>
        </w:rPr>
        <w:t xml:space="preserve"> </w:t>
      </w:r>
      <w:r w:rsidRPr="00BE1372">
        <w:rPr>
          <w:rFonts w:ascii="Tw Cen MT" w:hAnsi="Tw Cen MT"/>
          <w:b w:val="0"/>
        </w:rPr>
        <w:t>Redo.</w:t>
      </w:r>
    </w:p>
    <w:p w14:paraId="6FB6BDB1" w14:textId="77777777" w:rsidR="002640FB" w:rsidRPr="00BE1372" w:rsidRDefault="00000000">
      <w:pPr>
        <w:pStyle w:val="ListParagraph"/>
        <w:numPr>
          <w:ilvl w:val="2"/>
          <w:numId w:val="38"/>
        </w:numPr>
        <w:tabs>
          <w:tab w:val="left" w:pos="820"/>
          <w:tab w:val="left" w:pos="821"/>
        </w:tabs>
        <w:spacing w:before="1"/>
        <w:ind w:hanging="361"/>
        <w:rPr>
          <w:rFonts w:ascii="Tw Cen MT" w:hAnsi="Tw Cen MT"/>
          <w:sz w:val="20"/>
        </w:rPr>
      </w:pPr>
      <w:r w:rsidRPr="00BE1372">
        <w:rPr>
          <w:rFonts w:ascii="Tw Cen MT" w:hAnsi="Tw Cen MT"/>
          <w:b/>
          <w:sz w:val="24"/>
        </w:rPr>
        <w:t>Ctrl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(Windows)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/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Command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(Mac)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+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Shift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+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I: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 Trace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(if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applicable).</w:t>
      </w:r>
    </w:p>
    <w:p w14:paraId="769499F0" w14:textId="77777777" w:rsidR="002640FB" w:rsidRPr="00BE1372" w:rsidRDefault="00000000">
      <w:pPr>
        <w:pStyle w:val="Heading1"/>
        <w:numPr>
          <w:ilvl w:val="2"/>
          <w:numId w:val="38"/>
        </w:numPr>
        <w:tabs>
          <w:tab w:val="left" w:pos="820"/>
          <w:tab w:val="left" w:pos="821"/>
        </w:tabs>
        <w:spacing w:before="56"/>
        <w:ind w:hanging="361"/>
        <w:rPr>
          <w:rFonts w:ascii="Tw Cen MT" w:hAnsi="Tw Cen MT"/>
          <w:b w:val="0"/>
          <w:sz w:val="20"/>
        </w:rPr>
      </w:pPr>
      <w:r w:rsidRPr="00BE1372">
        <w:rPr>
          <w:rFonts w:ascii="Tw Cen MT" w:hAnsi="Tw Cen MT"/>
        </w:rPr>
        <w:t>Ctrl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(Windows)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/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Command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(Mac)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+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S:</w:t>
      </w:r>
      <w:r w:rsidRPr="00BE1372">
        <w:rPr>
          <w:rFonts w:ascii="Tw Cen MT" w:hAnsi="Tw Cen MT"/>
          <w:spacing w:val="3"/>
        </w:rPr>
        <w:t xml:space="preserve"> </w:t>
      </w:r>
      <w:r w:rsidRPr="00BE1372">
        <w:rPr>
          <w:rFonts w:ascii="Tw Cen MT" w:hAnsi="Tw Cen MT"/>
          <w:b w:val="0"/>
        </w:rPr>
        <w:t>Save.</w:t>
      </w:r>
    </w:p>
    <w:p w14:paraId="1A942C31" w14:textId="46EC1989" w:rsidR="002640FB" w:rsidRPr="00BE1372" w:rsidRDefault="00000000">
      <w:pPr>
        <w:pStyle w:val="ListParagraph"/>
        <w:numPr>
          <w:ilvl w:val="2"/>
          <w:numId w:val="38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6"/>
        </w:rPr>
      </w:pPr>
      <w:r w:rsidRPr="00BE1372">
        <w:rPr>
          <w:rFonts w:ascii="Tw Cen MT" w:hAnsi="Tw Cen MT"/>
          <w:b/>
          <w:sz w:val="24"/>
        </w:rPr>
        <w:t>Ctrl (Windows)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/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Command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(Mac)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+ Alt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+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S:</w:t>
      </w:r>
      <w:r w:rsidRPr="00BE1372">
        <w:rPr>
          <w:rFonts w:ascii="Tw Cen MT" w:hAnsi="Tw Cen MT"/>
          <w:b/>
          <w:spacing w:val="8"/>
          <w:sz w:val="24"/>
        </w:rPr>
        <w:t xml:space="preserve"> </w:t>
      </w:r>
      <w:r w:rsidRPr="00BE1372">
        <w:rPr>
          <w:rFonts w:ascii="Tw Cen MT" w:hAnsi="Tw Cen MT"/>
          <w:sz w:val="24"/>
        </w:rPr>
        <w:t>Save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As.</w:t>
      </w:r>
    </w:p>
    <w:p w14:paraId="41701836" w14:textId="77777777" w:rsidR="002640FB" w:rsidRPr="00BE1372" w:rsidRDefault="002640FB" w:rsidP="00BE1372">
      <w:pPr>
        <w:pStyle w:val="BodyText"/>
        <w:spacing w:before="5"/>
        <w:rPr>
          <w:rFonts w:ascii="Tw Cen MT" w:hAnsi="Tw Cen MT"/>
          <w:sz w:val="22"/>
        </w:rPr>
      </w:pPr>
    </w:p>
    <w:p w14:paraId="045DA33E" w14:textId="77777777" w:rsidR="002640FB" w:rsidRPr="00BE1372" w:rsidRDefault="00000000" w:rsidP="00BE1372">
      <w:pPr>
        <w:pStyle w:val="Heading1"/>
        <w:rPr>
          <w:rFonts w:ascii="Tw Cen MT" w:hAnsi="Tw Cen MT"/>
        </w:rPr>
      </w:pPr>
      <w:r w:rsidRPr="00BE1372">
        <w:rPr>
          <w:rFonts w:ascii="Tw Cen MT" w:hAnsi="Tw Cen MT"/>
        </w:rPr>
        <w:t>Panels:</w:t>
      </w:r>
    </w:p>
    <w:p w14:paraId="5FF0A5CF" w14:textId="77777777" w:rsidR="002640FB" w:rsidRPr="00BE1372" w:rsidRDefault="00000000">
      <w:pPr>
        <w:pStyle w:val="ListParagraph"/>
        <w:numPr>
          <w:ilvl w:val="2"/>
          <w:numId w:val="38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0"/>
        </w:rPr>
      </w:pPr>
      <w:r w:rsidRPr="00BE1372">
        <w:rPr>
          <w:rFonts w:ascii="Tw Cen MT" w:hAnsi="Tw Cen MT"/>
          <w:b/>
          <w:sz w:val="24"/>
        </w:rPr>
        <w:t>F12: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panel</w:t>
      </w:r>
    </w:p>
    <w:p w14:paraId="1AF3E698" w14:textId="77777777" w:rsidR="002640FB" w:rsidRPr="00BE1372" w:rsidRDefault="00000000">
      <w:pPr>
        <w:pStyle w:val="ListParagraph"/>
        <w:numPr>
          <w:ilvl w:val="2"/>
          <w:numId w:val="38"/>
        </w:numPr>
        <w:tabs>
          <w:tab w:val="left" w:pos="820"/>
          <w:tab w:val="left" w:pos="821"/>
        </w:tabs>
        <w:spacing w:before="1"/>
        <w:ind w:hanging="361"/>
        <w:rPr>
          <w:rFonts w:ascii="Tw Cen MT" w:hAnsi="Tw Cen MT"/>
          <w:sz w:val="20"/>
        </w:rPr>
      </w:pPr>
      <w:r w:rsidRPr="00BE1372">
        <w:rPr>
          <w:rFonts w:ascii="Tw Cen MT" w:hAnsi="Tw Cen MT"/>
          <w:b/>
          <w:sz w:val="24"/>
        </w:rPr>
        <w:t>F8: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Brushes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panel</w:t>
      </w:r>
    </w:p>
    <w:p w14:paraId="10B657DB" w14:textId="77777777" w:rsidR="002640FB" w:rsidRPr="00BE1372" w:rsidRDefault="00000000">
      <w:pPr>
        <w:pStyle w:val="ListParagraph"/>
        <w:numPr>
          <w:ilvl w:val="2"/>
          <w:numId w:val="38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0"/>
        </w:rPr>
      </w:pPr>
      <w:r w:rsidRPr="00BE1372">
        <w:rPr>
          <w:rFonts w:ascii="Tw Cen MT" w:hAnsi="Tw Cen MT"/>
          <w:b/>
          <w:sz w:val="24"/>
        </w:rPr>
        <w:t>F9: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Swatches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panel</w:t>
      </w:r>
    </w:p>
    <w:p w14:paraId="627B8DC9" w14:textId="77777777" w:rsidR="002640FB" w:rsidRPr="00BE1372" w:rsidRDefault="00000000">
      <w:pPr>
        <w:pStyle w:val="ListParagraph"/>
        <w:numPr>
          <w:ilvl w:val="2"/>
          <w:numId w:val="38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0"/>
        </w:rPr>
      </w:pPr>
      <w:r w:rsidRPr="00BE1372">
        <w:rPr>
          <w:rFonts w:ascii="Tw Cen MT" w:hAnsi="Tw Cen MT"/>
          <w:b/>
          <w:sz w:val="24"/>
        </w:rPr>
        <w:t>F10: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Gradient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panel</w:t>
      </w:r>
    </w:p>
    <w:p w14:paraId="19B9FF51" w14:textId="77777777" w:rsidR="002640FB" w:rsidRPr="00BE1372" w:rsidRDefault="00000000">
      <w:pPr>
        <w:pStyle w:val="ListParagraph"/>
        <w:numPr>
          <w:ilvl w:val="2"/>
          <w:numId w:val="38"/>
        </w:numPr>
        <w:tabs>
          <w:tab w:val="left" w:pos="820"/>
          <w:tab w:val="left" w:pos="821"/>
        </w:tabs>
        <w:spacing w:before="1"/>
        <w:ind w:hanging="361"/>
        <w:rPr>
          <w:rFonts w:ascii="Tw Cen MT" w:hAnsi="Tw Cen MT"/>
          <w:sz w:val="20"/>
        </w:rPr>
      </w:pPr>
      <w:r w:rsidRPr="00BE1372">
        <w:rPr>
          <w:rFonts w:ascii="Tw Cen MT" w:hAnsi="Tw Cen MT"/>
          <w:b/>
          <w:sz w:val="24"/>
        </w:rPr>
        <w:t>F11: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Pathfinder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panel</w:t>
      </w:r>
    </w:p>
    <w:p w14:paraId="0F8492EE" w14:textId="77777777" w:rsidR="002640FB" w:rsidRPr="00BE1372" w:rsidRDefault="002640FB" w:rsidP="00BE1372">
      <w:pPr>
        <w:pStyle w:val="BodyText"/>
        <w:spacing w:before="11"/>
        <w:rPr>
          <w:rFonts w:ascii="Tw Cen MT" w:hAnsi="Tw Cen MT"/>
          <w:sz w:val="20"/>
        </w:rPr>
      </w:pPr>
    </w:p>
    <w:p w14:paraId="6C057965" w14:textId="77777777" w:rsidR="002640FB" w:rsidRPr="00BE1372" w:rsidRDefault="00000000" w:rsidP="00BE1372">
      <w:pPr>
        <w:pStyle w:val="Heading1"/>
        <w:spacing w:before="52"/>
        <w:ind w:left="460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Use</w:t>
      </w:r>
      <w:r w:rsidRPr="00BE1372">
        <w:rPr>
          <w:rFonts w:ascii="Tw Cen MT" w:hAnsi="Tw Cen MT"/>
          <w:spacing w:val="-4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Artboards</w:t>
      </w:r>
    </w:p>
    <w:p w14:paraId="290EF5BA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3DF5B8E9" w14:textId="77777777" w:rsidR="002640FB" w:rsidRPr="00BE1372" w:rsidRDefault="00000000" w:rsidP="00BE1372">
      <w:pPr>
        <w:pStyle w:val="BodyText"/>
        <w:spacing w:line="360" w:lineRule="auto"/>
        <w:ind w:left="100" w:right="1010"/>
        <w:rPr>
          <w:rFonts w:ascii="Tw Cen MT" w:hAnsi="Tw Cen MT"/>
        </w:rPr>
      </w:pPr>
      <w:r w:rsidRPr="00BE1372">
        <w:rPr>
          <w:rFonts w:ascii="Tw Cen MT" w:hAnsi="Tw Cen MT"/>
        </w:rPr>
        <w:t xml:space="preserve">In Adobe Illustrator, </w:t>
      </w:r>
      <w:r w:rsidRPr="00BE1372">
        <w:rPr>
          <w:rFonts w:ascii="Tw Cen MT" w:hAnsi="Tw Cen MT"/>
          <w:b/>
        </w:rPr>
        <w:t xml:space="preserve">an artboard </w:t>
      </w:r>
      <w:r w:rsidRPr="00BE1372">
        <w:rPr>
          <w:rFonts w:ascii="Tw Cen MT" w:hAnsi="Tw Cen MT"/>
        </w:rPr>
        <w:t>is a rectangular canvas or workspace within the document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where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you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create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and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arrange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your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illustrations,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designs,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or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artwork.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Each artboard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represents</w:t>
      </w:r>
      <w:r w:rsidRPr="00BE1372">
        <w:rPr>
          <w:rFonts w:ascii="Tw Cen MT" w:hAnsi="Tw Cen MT"/>
          <w:spacing w:val="-51"/>
        </w:rPr>
        <w:t xml:space="preserve"> </w:t>
      </w:r>
      <w:r w:rsidRPr="00BE1372">
        <w:rPr>
          <w:rFonts w:ascii="Tw Cen MT" w:hAnsi="Tw Cen MT"/>
        </w:rPr>
        <w:t>a separate page or space for your graphic elements. Adobe Illustrator allows you to work with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multiple artboards in a single document, making it easy to create complex illustrations or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multiple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variations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of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a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design</w:t>
      </w:r>
      <w:r w:rsidRPr="00BE1372">
        <w:rPr>
          <w:rFonts w:ascii="Tw Cen MT" w:hAnsi="Tw Cen MT"/>
          <w:spacing w:val="3"/>
        </w:rPr>
        <w:t xml:space="preserve"> </w:t>
      </w:r>
      <w:r w:rsidRPr="00BE1372">
        <w:rPr>
          <w:rFonts w:ascii="Tw Cen MT" w:hAnsi="Tw Cen MT"/>
        </w:rPr>
        <w:t>within</w:t>
      </w:r>
      <w:r w:rsidRPr="00BE1372">
        <w:rPr>
          <w:rFonts w:ascii="Tw Cen MT" w:hAnsi="Tw Cen MT"/>
          <w:spacing w:val="2"/>
        </w:rPr>
        <w:t xml:space="preserve"> </w:t>
      </w:r>
      <w:r w:rsidRPr="00BE1372">
        <w:rPr>
          <w:rFonts w:ascii="Tw Cen MT" w:hAnsi="Tw Cen MT"/>
        </w:rPr>
        <w:t>the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same</w:t>
      </w:r>
      <w:r w:rsidRPr="00BE1372">
        <w:rPr>
          <w:rFonts w:ascii="Tw Cen MT" w:hAnsi="Tw Cen MT"/>
          <w:spacing w:val="2"/>
        </w:rPr>
        <w:t xml:space="preserve"> </w:t>
      </w:r>
      <w:r w:rsidRPr="00BE1372">
        <w:rPr>
          <w:rFonts w:ascii="Tw Cen MT" w:hAnsi="Tw Cen MT"/>
        </w:rPr>
        <w:t>file.</w:t>
      </w:r>
    </w:p>
    <w:p w14:paraId="16C3A268" w14:textId="77777777" w:rsidR="002640FB" w:rsidRPr="00BE1372" w:rsidRDefault="00000000" w:rsidP="00BE1372">
      <w:pPr>
        <w:pStyle w:val="BodyText"/>
        <w:spacing w:before="159"/>
        <w:ind w:left="100"/>
        <w:rPr>
          <w:rFonts w:ascii="Tw Cen MT" w:hAnsi="Tw Cen MT"/>
        </w:rPr>
      </w:pPr>
      <w:r w:rsidRPr="00BE1372">
        <w:rPr>
          <w:rFonts w:ascii="Tw Cen MT" w:hAnsi="Tw Cen MT"/>
        </w:rPr>
        <w:t>Creating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a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Project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with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Artboards:</w:t>
      </w:r>
    </w:p>
    <w:p w14:paraId="6A3A2880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5430A398" w14:textId="77777777" w:rsidR="002640FB" w:rsidRPr="00BE1372" w:rsidRDefault="00000000">
      <w:pPr>
        <w:pStyle w:val="ListParagraph"/>
        <w:numPr>
          <w:ilvl w:val="0"/>
          <w:numId w:val="40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Open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Illustrator: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Launch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Adobe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Illustrator.</w:t>
      </w:r>
    </w:p>
    <w:p w14:paraId="631F6A15" w14:textId="77777777" w:rsidR="002640FB" w:rsidRPr="00BE1372" w:rsidRDefault="00000000">
      <w:pPr>
        <w:pStyle w:val="ListParagraph"/>
        <w:numPr>
          <w:ilvl w:val="0"/>
          <w:numId w:val="40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New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Document: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Go to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File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&gt;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New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(Ctrl/Cmd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+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N).</w:t>
      </w:r>
    </w:p>
    <w:p w14:paraId="6BE55C8E" w14:textId="77777777" w:rsidR="002640FB" w:rsidRPr="00BE1372" w:rsidRDefault="00000000">
      <w:pPr>
        <w:pStyle w:val="ListParagraph"/>
        <w:numPr>
          <w:ilvl w:val="0"/>
          <w:numId w:val="40"/>
        </w:numPr>
        <w:tabs>
          <w:tab w:val="left" w:pos="821"/>
        </w:tabs>
        <w:spacing w:line="360" w:lineRule="auto"/>
        <w:ind w:right="958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Artboard Presets: </w:t>
      </w:r>
      <w:r w:rsidRPr="00BE1372">
        <w:rPr>
          <w:rFonts w:ascii="Tw Cen MT" w:hAnsi="Tw Cen MT"/>
          <w:sz w:val="24"/>
        </w:rPr>
        <w:t>In the New Document dialog, choose an Artboard preset from the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Presets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section (e.g., Web,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Mobile,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Print).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This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automatically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sets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document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size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artboard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dimensions.</w:t>
      </w:r>
    </w:p>
    <w:p w14:paraId="591CA480" w14:textId="77777777" w:rsidR="002640FB" w:rsidRPr="00BE1372" w:rsidRDefault="00000000">
      <w:pPr>
        <w:pStyle w:val="ListParagraph"/>
        <w:numPr>
          <w:ilvl w:val="0"/>
          <w:numId w:val="40"/>
        </w:numPr>
        <w:tabs>
          <w:tab w:val="left" w:pos="821"/>
        </w:tabs>
        <w:spacing w:before="158" w:line="360" w:lineRule="auto"/>
        <w:ind w:right="1086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Custom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Artboard:</w:t>
      </w:r>
      <w:r w:rsidRPr="00BE1372">
        <w:rPr>
          <w:rFonts w:ascii="Tw Cen MT" w:hAnsi="Tw Cen MT"/>
          <w:b/>
          <w:spacing w:val="4"/>
          <w:sz w:val="24"/>
        </w:rPr>
        <w:t xml:space="preserve"> </w:t>
      </w:r>
      <w:r w:rsidRPr="00BE1372">
        <w:rPr>
          <w:rFonts w:ascii="Tw Cen MT" w:hAnsi="Tw Cen MT"/>
          <w:sz w:val="24"/>
        </w:rPr>
        <w:t>If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you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prefer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custom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dimensions,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deselect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any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Preset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adjust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Width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Height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values manually.</w:t>
      </w:r>
    </w:p>
    <w:p w14:paraId="33B656A7" w14:textId="77777777" w:rsidR="002640FB" w:rsidRPr="00BE1372" w:rsidRDefault="00000000">
      <w:pPr>
        <w:pStyle w:val="ListParagraph"/>
        <w:numPr>
          <w:ilvl w:val="0"/>
          <w:numId w:val="40"/>
        </w:numPr>
        <w:tabs>
          <w:tab w:val="left" w:pos="821"/>
        </w:tabs>
        <w:spacing w:before="36" w:line="360" w:lineRule="auto"/>
        <w:ind w:right="1912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Multiple Artboards: </w:t>
      </w:r>
      <w:r w:rsidRPr="00BE1372">
        <w:rPr>
          <w:rFonts w:ascii="Tw Cen MT" w:hAnsi="Tw Cen MT"/>
          <w:sz w:val="24"/>
        </w:rPr>
        <w:t>Click More Options to access advanced settings. Under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Artboards, select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number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artboards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you want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 create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their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layout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(Grid,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Rows,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Columns).</w:t>
      </w:r>
    </w:p>
    <w:p w14:paraId="75270F12" w14:textId="77777777" w:rsidR="002640FB" w:rsidRPr="00BE1372" w:rsidRDefault="00000000">
      <w:pPr>
        <w:pStyle w:val="ListParagraph"/>
        <w:numPr>
          <w:ilvl w:val="0"/>
          <w:numId w:val="40"/>
        </w:numPr>
        <w:tabs>
          <w:tab w:val="left" w:pos="821"/>
        </w:tabs>
        <w:spacing w:before="162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Create: </w:t>
      </w:r>
      <w:r w:rsidRPr="00BE1372">
        <w:rPr>
          <w:rFonts w:ascii="Tw Cen MT" w:hAnsi="Tw Cen MT"/>
          <w:sz w:val="24"/>
        </w:rPr>
        <w:t>Click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Create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start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project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with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specified artboards.</w:t>
      </w:r>
    </w:p>
    <w:p w14:paraId="767A0D89" w14:textId="77777777" w:rsidR="002640FB" w:rsidRPr="00BE1372" w:rsidRDefault="002640FB" w:rsidP="00BE1372">
      <w:pPr>
        <w:pStyle w:val="BodyText"/>
        <w:spacing w:before="10"/>
        <w:rPr>
          <w:rFonts w:ascii="Tw Cen MT" w:hAnsi="Tw Cen MT"/>
        </w:rPr>
      </w:pPr>
    </w:p>
    <w:p w14:paraId="43664578" w14:textId="77777777" w:rsidR="002640FB" w:rsidRPr="00BE1372" w:rsidRDefault="00000000" w:rsidP="00BE1372">
      <w:pPr>
        <w:pStyle w:val="BodyText"/>
        <w:ind w:left="100"/>
        <w:rPr>
          <w:rFonts w:ascii="Tw Cen MT" w:hAnsi="Tw Cen MT"/>
        </w:rPr>
      </w:pPr>
      <w:r w:rsidRPr="00BE1372">
        <w:rPr>
          <w:rFonts w:ascii="Tw Cen MT" w:hAnsi="Tw Cen MT"/>
        </w:rPr>
        <w:t>Customizing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an Artboard:</w:t>
      </w:r>
    </w:p>
    <w:p w14:paraId="6E6016B0" w14:textId="77777777" w:rsidR="002640FB" w:rsidRPr="00BE1372" w:rsidRDefault="00000000">
      <w:pPr>
        <w:pStyle w:val="ListParagraph"/>
        <w:numPr>
          <w:ilvl w:val="0"/>
          <w:numId w:val="41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Select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Artboard: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Click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on 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artboard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you want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modify.</w:t>
      </w:r>
    </w:p>
    <w:p w14:paraId="4F925366" w14:textId="77777777" w:rsidR="002640FB" w:rsidRPr="00BE1372" w:rsidRDefault="00000000">
      <w:pPr>
        <w:pStyle w:val="ListParagraph"/>
        <w:numPr>
          <w:ilvl w:val="0"/>
          <w:numId w:val="41"/>
        </w:numPr>
        <w:tabs>
          <w:tab w:val="left" w:pos="821"/>
        </w:tabs>
        <w:spacing w:before="1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Artboard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Tool: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 Artboard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tool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from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Tools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panel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(second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button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from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top).</w:t>
      </w:r>
    </w:p>
    <w:p w14:paraId="12834680" w14:textId="77777777" w:rsidR="002640FB" w:rsidRPr="00BE1372" w:rsidRDefault="00000000">
      <w:pPr>
        <w:pStyle w:val="ListParagraph"/>
        <w:numPr>
          <w:ilvl w:val="0"/>
          <w:numId w:val="41"/>
        </w:numPr>
        <w:tabs>
          <w:tab w:val="left" w:pos="821"/>
        </w:tabs>
        <w:spacing w:line="360" w:lineRule="auto"/>
        <w:ind w:right="1298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lastRenderedPageBreak/>
        <w:t>Resize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&amp;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Reposition: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Drag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artboard's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edges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 resize or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click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drag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it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new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location.</w:t>
      </w:r>
    </w:p>
    <w:p w14:paraId="51345A77" w14:textId="77777777" w:rsidR="002640FB" w:rsidRPr="00BE1372" w:rsidRDefault="00000000">
      <w:pPr>
        <w:pStyle w:val="ListParagraph"/>
        <w:numPr>
          <w:ilvl w:val="0"/>
          <w:numId w:val="41"/>
        </w:numPr>
        <w:tabs>
          <w:tab w:val="left" w:pos="821"/>
        </w:tabs>
        <w:spacing w:before="161" w:line="360" w:lineRule="auto"/>
        <w:ind w:right="1745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Properties Panel: </w:t>
      </w:r>
      <w:r w:rsidRPr="00BE1372">
        <w:rPr>
          <w:rFonts w:ascii="Tw Cen MT" w:hAnsi="Tw Cen MT"/>
          <w:sz w:val="24"/>
        </w:rPr>
        <w:t>Adjust properties like width, height, bleed, and margins in the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Properties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panel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(right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workspace).</w:t>
      </w:r>
    </w:p>
    <w:p w14:paraId="607F6963" w14:textId="77777777" w:rsidR="002640FB" w:rsidRPr="00BE1372" w:rsidRDefault="00000000">
      <w:pPr>
        <w:pStyle w:val="ListParagraph"/>
        <w:numPr>
          <w:ilvl w:val="0"/>
          <w:numId w:val="41"/>
        </w:numPr>
        <w:tabs>
          <w:tab w:val="left" w:pos="821"/>
        </w:tabs>
        <w:spacing w:before="158" w:line="360" w:lineRule="auto"/>
        <w:ind w:right="1245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Presets: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Click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Presets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dropdown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Properties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panel to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quickly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apply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standard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sizes.</w:t>
      </w:r>
    </w:p>
    <w:p w14:paraId="12FAD2DC" w14:textId="77777777" w:rsidR="002640FB" w:rsidRPr="00BE1372" w:rsidRDefault="002640FB" w:rsidP="00BE1372">
      <w:pPr>
        <w:pStyle w:val="BodyText"/>
        <w:spacing w:before="11"/>
        <w:rPr>
          <w:rFonts w:ascii="Tw Cen MT" w:hAnsi="Tw Cen MT"/>
          <w:sz w:val="8"/>
        </w:rPr>
      </w:pPr>
    </w:p>
    <w:p w14:paraId="3B77F7DF" w14:textId="77777777" w:rsidR="002640FB" w:rsidRPr="00BE1372" w:rsidRDefault="00000000" w:rsidP="00BE1372">
      <w:pPr>
        <w:pStyle w:val="Heading1"/>
        <w:spacing w:before="52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Creating</w:t>
      </w:r>
      <w:r w:rsidRPr="00BE1372">
        <w:rPr>
          <w:rFonts w:ascii="Tw Cen MT" w:hAnsi="Tw Cen MT"/>
          <w:spacing w:val="-5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a</w:t>
      </w:r>
      <w:r w:rsidRPr="00BE1372">
        <w:rPr>
          <w:rFonts w:ascii="Tw Cen MT" w:hAnsi="Tw Cen MT"/>
          <w:spacing w:val="-2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Multi-Artboard</w:t>
      </w:r>
      <w:r w:rsidRPr="00BE1372">
        <w:rPr>
          <w:rFonts w:ascii="Tw Cen MT" w:hAnsi="Tw Cen MT"/>
          <w:spacing w:val="-4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Document:</w:t>
      </w:r>
    </w:p>
    <w:p w14:paraId="635E2E5A" w14:textId="77777777" w:rsidR="002640FB" w:rsidRPr="00BE1372" w:rsidRDefault="00000000">
      <w:pPr>
        <w:pStyle w:val="ListParagraph"/>
        <w:numPr>
          <w:ilvl w:val="0"/>
          <w:numId w:val="42"/>
        </w:numPr>
        <w:tabs>
          <w:tab w:val="left" w:pos="821"/>
        </w:tabs>
        <w:spacing w:line="360" w:lineRule="auto"/>
        <w:ind w:right="104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Follow steps 1-3 from "Creating a Project with Artboards": </w:t>
      </w:r>
      <w:r w:rsidRPr="00BE1372">
        <w:rPr>
          <w:rFonts w:ascii="Tw Cen MT" w:hAnsi="Tw Cen MT"/>
          <w:sz w:val="24"/>
        </w:rPr>
        <w:t>Choose an Artboard preset</w:t>
      </w:r>
      <w:r w:rsidRPr="00BE1372">
        <w:rPr>
          <w:rFonts w:ascii="Tw Cen MT" w:hAnsi="Tw Cen MT"/>
          <w:spacing w:val="-53"/>
          <w:sz w:val="24"/>
        </w:rPr>
        <w:t xml:space="preserve"> </w:t>
      </w:r>
      <w:r w:rsidRPr="00BE1372">
        <w:rPr>
          <w:rFonts w:ascii="Tw Cen MT" w:hAnsi="Tw Cen MT"/>
          <w:sz w:val="24"/>
        </w:rPr>
        <w:t>or set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custom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dimensions.</w:t>
      </w:r>
    </w:p>
    <w:p w14:paraId="2F250D49" w14:textId="77777777" w:rsidR="002640FB" w:rsidRPr="00BE1372" w:rsidRDefault="00000000">
      <w:pPr>
        <w:pStyle w:val="ListParagraph"/>
        <w:numPr>
          <w:ilvl w:val="0"/>
          <w:numId w:val="42"/>
        </w:numPr>
        <w:tabs>
          <w:tab w:val="left" w:pos="821"/>
        </w:tabs>
        <w:spacing w:before="161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Artboards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Menu: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Go to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Window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&gt;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Artboards.</w:t>
      </w:r>
    </w:p>
    <w:p w14:paraId="0A23AC5A" w14:textId="77777777" w:rsidR="002640FB" w:rsidRPr="00BE1372" w:rsidRDefault="00000000">
      <w:pPr>
        <w:pStyle w:val="ListParagraph"/>
        <w:numPr>
          <w:ilvl w:val="0"/>
          <w:numId w:val="42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Create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Artboards: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Click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"Create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Artboards"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button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Artboards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panel.</w:t>
      </w:r>
    </w:p>
    <w:p w14:paraId="7587133C" w14:textId="77777777" w:rsidR="002640FB" w:rsidRPr="00BE1372" w:rsidRDefault="00000000">
      <w:pPr>
        <w:pStyle w:val="ListParagraph"/>
        <w:numPr>
          <w:ilvl w:val="0"/>
          <w:numId w:val="42"/>
        </w:numPr>
        <w:tabs>
          <w:tab w:val="left" w:pos="821"/>
        </w:tabs>
        <w:spacing w:line="357" w:lineRule="auto"/>
        <w:ind w:right="1068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Rows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&amp;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 xml:space="preserve">Columns: </w:t>
      </w:r>
      <w:r w:rsidRPr="00BE1372">
        <w:rPr>
          <w:rFonts w:ascii="Tw Cen MT" w:hAnsi="Tw Cen MT"/>
          <w:sz w:val="24"/>
        </w:rPr>
        <w:t>Enter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desired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number of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rows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columns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the corresponding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boxes.</w:t>
      </w:r>
    </w:p>
    <w:p w14:paraId="59F9C8E6" w14:textId="77777777" w:rsidR="002640FB" w:rsidRPr="00BE1372" w:rsidRDefault="00000000">
      <w:pPr>
        <w:pStyle w:val="ListParagraph"/>
        <w:numPr>
          <w:ilvl w:val="0"/>
          <w:numId w:val="42"/>
        </w:numPr>
        <w:tabs>
          <w:tab w:val="left" w:pos="821"/>
        </w:tabs>
        <w:spacing w:before="163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Spacing: </w:t>
      </w:r>
      <w:r w:rsidRPr="00BE1372">
        <w:rPr>
          <w:rFonts w:ascii="Tw Cen MT" w:hAnsi="Tw Cen MT"/>
          <w:sz w:val="24"/>
        </w:rPr>
        <w:t>Adjust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spacing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between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artboards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in 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Gutters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box.</w:t>
      </w:r>
    </w:p>
    <w:p w14:paraId="4AF53CE0" w14:textId="77777777" w:rsidR="002640FB" w:rsidRPr="00BE1372" w:rsidRDefault="00000000">
      <w:pPr>
        <w:pStyle w:val="ListParagraph"/>
        <w:numPr>
          <w:ilvl w:val="0"/>
          <w:numId w:val="42"/>
        </w:numPr>
        <w:tabs>
          <w:tab w:val="left" w:pos="821"/>
        </w:tabs>
        <w:spacing w:before="1" w:line="360" w:lineRule="auto"/>
        <w:ind w:right="1273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Click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Create: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specified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number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artboards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will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be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automatically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created in your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document.</w:t>
      </w:r>
    </w:p>
    <w:p w14:paraId="3D2D3890" w14:textId="77777777" w:rsidR="002640FB" w:rsidRPr="00BE1372" w:rsidRDefault="002640FB" w:rsidP="00BE1372">
      <w:pPr>
        <w:pStyle w:val="BodyText"/>
        <w:rPr>
          <w:rFonts w:ascii="Tw Cen MT" w:hAnsi="Tw Cen MT"/>
          <w:sz w:val="9"/>
        </w:rPr>
      </w:pPr>
    </w:p>
    <w:p w14:paraId="0ADFC854" w14:textId="77777777" w:rsidR="002640FB" w:rsidRPr="00BE1372" w:rsidRDefault="00000000" w:rsidP="00BE1372">
      <w:pPr>
        <w:pStyle w:val="Heading1"/>
        <w:spacing w:before="51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Arranging</w:t>
      </w:r>
      <w:r w:rsidRPr="00BE1372">
        <w:rPr>
          <w:rFonts w:ascii="Tw Cen MT" w:hAnsi="Tw Cen MT"/>
          <w:spacing w:val="-5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the</w:t>
      </w:r>
      <w:r w:rsidRPr="00BE1372">
        <w:rPr>
          <w:rFonts w:ascii="Tw Cen MT" w:hAnsi="Tw Cen MT"/>
          <w:spacing w:val="-4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Artboards</w:t>
      </w:r>
      <w:r w:rsidRPr="00BE1372">
        <w:rPr>
          <w:rFonts w:ascii="Tw Cen MT" w:hAnsi="Tw Cen MT"/>
          <w:spacing w:val="-2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Panel:</w:t>
      </w:r>
    </w:p>
    <w:p w14:paraId="2CE4EB53" w14:textId="77777777" w:rsidR="002640FB" w:rsidRPr="00BE1372" w:rsidRDefault="00000000">
      <w:pPr>
        <w:pStyle w:val="ListParagraph"/>
        <w:numPr>
          <w:ilvl w:val="0"/>
          <w:numId w:val="43"/>
        </w:numPr>
        <w:tabs>
          <w:tab w:val="left" w:pos="821"/>
        </w:tabs>
        <w:spacing w:before="36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Show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Panel: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Go to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Window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&gt;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Artboards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open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Artboards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panel.</w:t>
      </w:r>
    </w:p>
    <w:p w14:paraId="4A572B3D" w14:textId="77777777" w:rsidR="002640FB" w:rsidRPr="00BE1372" w:rsidRDefault="00000000">
      <w:pPr>
        <w:pStyle w:val="ListParagraph"/>
        <w:numPr>
          <w:ilvl w:val="0"/>
          <w:numId w:val="43"/>
        </w:numPr>
        <w:tabs>
          <w:tab w:val="left" w:pos="821"/>
        </w:tabs>
        <w:spacing w:line="360" w:lineRule="auto"/>
        <w:ind w:right="1508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Sorting: </w:t>
      </w:r>
      <w:r w:rsidRPr="00BE1372">
        <w:rPr>
          <w:rFonts w:ascii="Tw Cen MT" w:hAnsi="Tw Cen MT"/>
          <w:sz w:val="24"/>
        </w:rPr>
        <w:t>Click the column headers (Name, X, Y, W, H) to sort artboards by different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criteria.</w:t>
      </w:r>
    </w:p>
    <w:p w14:paraId="0D229F66" w14:textId="77777777" w:rsidR="002640FB" w:rsidRPr="00BE1372" w:rsidRDefault="00000000">
      <w:pPr>
        <w:pStyle w:val="ListParagraph"/>
        <w:numPr>
          <w:ilvl w:val="0"/>
          <w:numId w:val="43"/>
        </w:numPr>
        <w:tabs>
          <w:tab w:val="left" w:pos="821"/>
        </w:tabs>
        <w:spacing w:before="162" w:line="357" w:lineRule="auto"/>
        <w:ind w:right="1926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Visibility: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Click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eye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icon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next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to an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artboard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name to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hide or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show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it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document.</w:t>
      </w:r>
    </w:p>
    <w:p w14:paraId="0449D68A" w14:textId="77777777" w:rsidR="002640FB" w:rsidRPr="00BE1372" w:rsidRDefault="00000000">
      <w:pPr>
        <w:pStyle w:val="ListParagraph"/>
        <w:numPr>
          <w:ilvl w:val="0"/>
          <w:numId w:val="43"/>
        </w:numPr>
        <w:tabs>
          <w:tab w:val="left" w:pos="821"/>
        </w:tabs>
        <w:spacing w:before="163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Grouping: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multiple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artboards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click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 Group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button to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organize them.</w:t>
      </w:r>
    </w:p>
    <w:p w14:paraId="730C5316" w14:textId="77777777" w:rsidR="002640FB" w:rsidRPr="00BE1372" w:rsidRDefault="00000000">
      <w:pPr>
        <w:pStyle w:val="ListParagraph"/>
        <w:numPr>
          <w:ilvl w:val="0"/>
          <w:numId w:val="43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Renaming: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Double-click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artboard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name and type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new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one.</w:t>
      </w:r>
    </w:p>
    <w:p w14:paraId="3ADC6782" w14:textId="77777777" w:rsidR="002640FB" w:rsidRPr="00BE1372" w:rsidRDefault="002640FB" w:rsidP="00BE1372">
      <w:pPr>
        <w:pStyle w:val="BodyText"/>
        <w:rPr>
          <w:rFonts w:ascii="Tw Cen MT" w:hAnsi="Tw Cen MT"/>
          <w:sz w:val="21"/>
        </w:rPr>
      </w:pPr>
    </w:p>
    <w:p w14:paraId="347BAB16" w14:textId="77777777" w:rsidR="002640FB" w:rsidRPr="00BE1372" w:rsidRDefault="00000000" w:rsidP="00BE1372">
      <w:pPr>
        <w:pStyle w:val="Heading1"/>
        <w:spacing w:before="51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Modifying</w:t>
      </w:r>
      <w:r w:rsidRPr="00BE1372">
        <w:rPr>
          <w:rFonts w:ascii="Tw Cen MT" w:hAnsi="Tw Cen MT"/>
          <w:spacing w:val="-6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and</w:t>
      </w:r>
      <w:r w:rsidRPr="00BE1372">
        <w:rPr>
          <w:rFonts w:ascii="Tw Cen MT" w:hAnsi="Tw Cen MT"/>
          <w:spacing w:val="-4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Saving</w:t>
      </w:r>
      <w:r w:rsidRPr="00BE1372">
        <w:rPr>
          <w:rFonts w:ascii="Tw Cen MT" w:hAnsi="Tw Cen MT"/>
          <w:spacing w:val="-3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a</w:t>
      </w:r>
      <w:r w:rsidRPr="00BE1372">
        <w:rPr>
          <w:rFonts w:ascii="Tw Cen MT" w:hAnsi="Tw Cen MT"/>
          <w:spacing w:val="-2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Project:</w:t>
      </w:r>
    </w:p>
    <w:p w14:paraId="075F4210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6C7615D5" w14:textId="77777777" w:rsidR="002640FB" w:rsidRPr="00BE1372" w:rsidRDefault="00000000">
      <w:pPr>
        <w:pStyle w:val="ListParagraph"/>
        <w:numPr>
          <w:ilvl w:val="0"/>
          <w:numId w:val="44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Work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on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your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artboards:</w:t>
      </w:r>
      <w:r w:rsidRPr="00BE1372">
        <w:rPr>
          <w:rFonts w:ascii="Tw Cen MT" w:hAnsi="Tw Cen MT"/>
          <w:b/>
          <w:spacing w:val="5"/>
          <w:sz w:val="24"/>
        </w:rPr>
        <w:t xml:space="preserve"> </w:t>
      </w:r>
      <w:r w:rsidRPr="00BE1372">
        <w:rPr>
          <w:rFonts w:ascii="Tw Cen MT" w:hAnsi="Tw Cen MT"/>
          <w:sz w:val="24"/>
        </w:rPr>
        <w:t>Design and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edit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content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within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each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artboard.</w:t>
      </w:r>
    </w:p>
    <w:p w14:paraId="26576443" w14:textId="77777777" w:rsidR="002640FB" w:rsidRPr="00BE1372" w:rsidRDefault="00000000">
      <w:pPr>
        <w:pStyle w:val="ListParagraph"/>
        <w:numPr>
          <w:ilvl w:val="0"/>
          <w:numId w:val="44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Save: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Go to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File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&gt;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Save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(Ctrl/Cmd +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S)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save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project.</w:t>
      </w:r>
    </w:p>
    <w:p w14:paraId="0E196EA9" w14:textId="77777777" w:rsidR="002640FB" w:rsidRPr="00BE1372" w:rsidRDefault="00000000">
      <w:pPr>
        <w:pStyle w:val="ListParagraph"/>
        <w:numPr>
          <w:ilvl w:val="0"/>
          <w:numId w:val="44"/>
        </w:numPr>
        <w:tabs>
          <w:tab w:val="left" w:pos="821"/>
        </w:tabs>
        <w:spacing w:line="357" w:lineRule="auto"/>
        <w:ind w:right="1383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Save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As: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If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you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want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different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version,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go to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File &gt;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Save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(Shift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+ Ctrl/Cmd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+ S)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create a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copy with</w:t>
      </w:r>
      <w:r w:rsidRPr="00BE1372">
        <w:rPr>
          <w:rFonts w:ascii="Tw Cen MT" w:hAnsi="Tw Cen MT"/>
          <w:spacing w:val="6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new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name.</w:t>
      </w:r>
    </w:p>
    <w:p w14:paraId="00B70B57" w14:textId="77777777" w:rsidR="002640FB" w:rsidRPr="00BE1372" w:rsidRDefault="00000000">
      <w:pPr>
        <w:pStyle w:val="ListParagraph"/>
        <w:numPr>
          <w:ilvl w:val="0"/>
          <w:numId w:val="44"/>
        </w:numPr>
        <w:tabs>
          <w:tab w:val="left" w:pos="821"/>
        </w:tabs>
        <w:spacing w:before="163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Exporting: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specific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outputs,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use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File &gt;</w:t>
      </w:r>
      <w:r w:rsidRPr="00BE1372">
        <w:rPr>
          <w:rFonts w:ascii="Tw Cen MT" w:hAnsi="Tw Cen MT"/>
          <w:spacing w:val="-8"/>
          <w:sz w:val="24"/>
        </w:rPr>
        <w:t xml:space="preserve"> </w:t>
      </w:r>
      <w:r w:rsidRPr="00BE1372">
        <w:rPr>
          <w:rFonts w:ascii="Tw Cen MT" w:hAnsi="Tw Cen MT"/>
          <w:sz w:val="24"/>
        </w:rPr>
        <w:t>Export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choose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various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formats</w:t>
      </w:r>
    </w:p>
    <w:p w14:paraId="093AA6BB" w14:textId="77777777" w:rsidR="002640FB" w:rsidRPr="00BE1372" w:rsidRDefault="00000000" w:rsidP="00BE1372">
      <w:pPr>
        <w:pStyle w:val="Heading1"/>
        <w:spacing w:before="147"/>
        <w:ind w:left="820"/>
        <w:rPr>
          <w:rFonts w:ascii="Tw Cen MT" w:hAnsi="Tw Cen MT"/>
        </w:rPr>
      </w:pPr>
      <w:r w:rsidRPr="00BE1372">
        <w:rPr>
          <w:rFonts w:ascii="Tw Cen MT" w:hAnsi="Tw Cen MT"/>
        </w:rPr>
        <w:t>(PNG,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SVG,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PDF,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etc.).</w:t>
      </w:r>
    </w:p>
    <w:p w14:paraId="2A1B0829" w14:textId="77777777" w:rsidR="002640FB" w:rsidRPr="00BE1372" w:rsidRDefault="002640FB" w:rsidP="00BE1372">
      <w:pPr>
        <w:pStyle w:val="BodyText"/>
        <w:rPr>
          <w:rFonts w:ascii="Tw Cen MT" w:hAnsi="Tw Cen MT"/>
          <w:b/>
          <w:sz w:val="21"/>
        </w:rPr>
      </w:pPr>
    </w:p>
    <w:p w14:paraId="6A14E306" w14:textId="77777777" w:rsidR="002640FB" w:rsidRPr="00BE1372" w:rsidRDefault="00000000" w:rsidP="00BE1372">
      <w:pPr>
        <w:spacing w:before="51"/>
        <w:ind w:left="460"/>
        <w:rPr>
          <w:rFonts w:ascii="Tw Cen MT" w:hAnsi="Tw Cen MT"/>
          <w:b/>
          <w:sz w:val="24"/>
        </w:rPr>
      </w:pPr>
      <w:r w:rsidRPr="00BE1372">
        <w:rPr>
          <w:rFonts w:ascii="Tw Cen MT" w:hAnsi="Tw Cen MT"/>
          <w:b/>
          <w:sz w:val="24"/>
          <w:shd w:val="clear" w:color="auto" w:fill="FFFF00"/>
        </w:rPr>
        <w:t>Use</w:t>
      </w:r>
      <w:r w:rsidRPr="00BE1372">
        <w:rPr>
          <w:rFonts w:ascii="Tw Cen MT" w:hAnsi="Tw Cen MT"/>
          <w:b/>
          <w:spacing w:val="-2"/>
          <w:sz w:val="24"/>
          <w:shd w:val="clear" w:color="auto" w:fill="FFFF00"/>
        </w:rPr>
        <w:t xml:space="preserve"> </w:t>
      </w:r>
      <w:r w:rsidRPr="00BE1372">
        <w:rPr>
          <w:rFonts w:ascii="Tw Cen MT" w:hAnsi="Tw Cen MT"/>
          <w:b/>
          <w:sz w:val="24"/>
          <w:shd w:val="clear" w:color="auto" w:fill="FFFF00"/>
        </w:rPr>
        <w:t>layers</w:t>
      </w:r>
    </w:p>
    <w:p w14:paraId="3E56425F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0E3D08F0" w14:textId="77777777" w:rsidR="002640FB" w:rsidRPr="00BE1372" w:rsidRDefault="00000000" w:rsidP="00BE1372">
      <w:pPr>
        <w:pStyle w:val="BodyText"/>
        <w:spacing w:line="360" w:lineRule="auto"/>
        <w:ind w:left="100" w:right="953"/>
        <w:rPr>
          <w:rFonts w:ascii="Tw Cen MT" w:hAnsi="Tw Cen MT"/>
        </w:rPr>
      </w:pPr>
      <w:r w:rsidRPr="00BE1372">
        <w:rPr>
          <w:rFonts w:ascii="Tw Cen MT" w:hAnsi="Tw Cen MT"/>
          <w:b/>
        </w:rPr>
        <w:t xml:space="preserve">A layer in </w:t>
      </w:r>
      <w:r w:rsidRPr="00BE1372">
        <w:rPr>
          <w:rFonts w:ascii="Tw Cen MT" w:hAnsi="Tw Cen MT"/>
        </w:rPr>
        <w:t>Adobe Illustrator is a virtual, transparent plane within a document that contains and</w:t>
      </w:r>
      <w:r w:rsidRPr="00BE1372">
        <w:rPr>
          <w:rFonts w:ascii="Tw Cen MT" w:hAnsi="Tw Cen MT"/>
          <w:spacing w:val="-52"/>
        </w:rPr>
        <w:t xml:space="preserve"> </w:t>
      </w:r>
      <w:r w:rsidRPr="00BE1372">
        <w:rPr>
          <w:rFonts w:ascii="Tw Cen MT" w:hAnsi="Tw Cen MT"/>
        </w:rPr>
        <w:t>organizes specific elements or objects. Each layer can hold a distinct set of content, such as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shapes,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text,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or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images.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Layers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provide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control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over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the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visibility,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stacking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order,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and attributes</w:t>
      </w:r>
      <w:r w:rsidRPr="00BE1372">
        <w:rPr>
          <w:rFonts w:ascii="Tw Cen MT" w:hAnsi="Tw Cen MT"/>
          <w:spacing w:val="-51"/>
        </w:rPr>
        <w:t xml:space="preserve"> </w:t>
      </w:r>
      <w:r w:rsidRPr="00BE1372">
        <w:rPr>
          <w:rFonts w:ascii="Tw Cen MT" w:hAnsi="Tw Cen MT"/>
        </w:rPr>
        <w:t>of the objects they contain, allowing users to efficiently work on and manage intricate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illustrations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and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designs.</w:t>
      </w:r>
    </w:p>
    <w:p w14:paraId="568C8B2B" w14:textId="77777777" w:rsidR="002640FB" w:rsidRPr="00BE1372" w:rsidRDefault="00000000" w:rsidP="00BE1372">
      <w:pPr>
        <w:pStyle w:val="Heading1"/>
        <w:spacing w:before="159"/>
        <w:rPr>
          <w:rFonts w:ascii="Tw Cen MT" w:hAnsi="Tw Cen MT"/>
        </w:rPr>
      </w:pPr>
      <w:r w:rsidRPr="00BE1372">
        <w:rPr>
          <w:rFonts w:ascii="Tw Cen MT" w:hAnsi="Tw Cen MT"/>
        </w:rPr>
        <w:t>Using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the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Layer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Panel:</w:t>
      </w:r>
    </w:p>
    <w:p w14:paraId="3DCFD949" w14:textId="77777777" w:rsidR="002640FB" w:rsidRPr="00BE1372" w:rsidRDefault="00000000">
      <w:pPr>
        <w:pStyle w:val="ListParagraph"/>
        <w:numPr>
          <w:ilvl w:val="0"/>
          <w:numId w:val="45"/>
        </w:numPr>
        <w:tabs>
          <w:tab w:val="left" w:pos="821"/>
        </w:tabs>
        <w:spacing w:line="360" w:lineRule="auto"/>
        <w:ind w:right="1057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Accessing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the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Panel:</w:t>
      </w:r>
      <w:r w:rsidRPr="00BE1372">
        <w:rPr>
          <w:rFonts w:ascii="Tw Cen MT" w:hAnsi="Tw Cen MT"/>
          <w:b/>
          <w:spacing w:val="4"/>
          <w:sz w:val="24"/>
        </w:rPr>
        <w:t xml:space="preserve"> </w:t>
      </w:r>
      <w:r w:rsidRPr="00BE1372">
        <w:rPr>
          <w:rFonts w:ascii="Tw Cen MT" w:hAnsi="Tw Cen MT"/>
          <w:sz w:val="24"/>
        </w:rPr>
        <w:t>Go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Window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&gt;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(or simply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click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icon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next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Swatches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panel).</w:t>
      </w:r>
    </w:p>
    <w:p w14:paraId="5B865096" w14:textId="77777777" w:rsidR="002640FB" w:rsidRPr="00BE1372" w:rsidRDefault="00000000">
      <w:pPr>
        <w:pStyle w:val="ListParagraph"/>
        <w:numPr>
          <w:ilvl w:val="0"/>
          <w:numId w:val="45"/>
        </w:numPr>
        <w:tabs>
          <w:tab w:val="left" w:pos="821"/>
        </w:tabs>
        <w:spacing w:before="36" w:line="360" w:lineRule="auto"/>
        <w:ind w:right="1100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Understanding the Structure: </w:t>
      </w:r>
      <w:r w:rsidRPr="00BE1372">
        <w:rPr>
          <w:rFonts w:ascii="Tw Cen MT" w:hAnsi="Tw Cen MT"/>
          <w:sz w:val="24"/>
        </w:rPr>
        <w:t>Each layer represents a stacked sheet of content. Layers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higher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panel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appear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on</w:t>
      </w:r>
      <w:r w:rsidRPr="00BE1372">
        <w:rPr>
          <w:rFonts w:ascii="Tw Cen MT" w:hAnsi="Tw Cen MT"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top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of those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below.</w:t>
      </w:r>
    </w:p>
    <w:p w14:paraId="4ACE71BE" w14:textId="77777777" w:rsidR="002640FB" w:rsidRPr="00BE1372" w:rsidRDefault="00000000">
      <w:pPr>
        <w:pStyle w:val="ListParagraph"/>
        <w:numPr>
          <w:ilvl w:val="0"/>
          <w:numId w:val="45"/>
        </w:numPr>
        <w:tabs>
          <w:tab w:val="left" w:pos="821"/>
        </w:tabs>
        <w:spacing w:before="161" w:line="360" w:lineRule="auto"/>
        <w:ind w:right="1386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Layer Controls: </w:t>
      </w:r>
      <w:r w:rsidRPr="00BE1372">
        <w:rPr>
          <w:rFonts w:ascii="Tw Cen MT" w:hAnsi="Tw Cen MT"/>
          <w:sz w:val="24"/>
        </w:rPr>
        <w:t>Each layer entry has icons for visibility (eye), lock (padlock), and link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(chain). Use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these to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control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 visibility,</w:t>
      </w:r>
      <w:r w:rsidRPr="00BE1372">
        <w:rPr>
          <w:rFonts w:ascii="Tw Cen MT" w:hAnsi="Tw Cen MT"/>
          <w:spacing w:val="5"/>
          <w:sz w:val="24"/>
        </w:rPr>
        <w:t xml:space="preserve"> </w:t>
      </w:r>
      <w:r w:rsidRPr="00BE1372">
        <w:rPr>
          <w:rFonts w:ascii="Tw Cen MT" w:hAnsi="Tw Cen MT"/>
          <w:sz w:val="24"/>
        </w:rPr>
        <w:t>editing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restrictions,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linking.</w:t>
      </w:r>
    </w:p>
    <w:p w14:paraId="6CEE6B66" w14:textId="77777777" w:rsidR="002640FB" w:rsidRPr="00BE1372" w:rsidRDefault="00000000">
      <w:pPr>
        <w:pStyle w:val="ListParagraph"/>
        <w:numPr>
          <w:ilvl w:val="0"/>
          <w:numId w:val="45"/>
        </w:numPr>
        <w:tabs>
          <w:tab w:val="left" w:pos="821"/>
        </w:tabs>
        <w:spacing w:before="157" w:line="360" w:lineRule="auto"/>
        <w:ind w:right="1014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Selection and Targeting: </w:t>
      </w:r>
      <w:r w:rsidRPr="00BE1372">
        <w:rPr>
          <w:rFonts w:ascii="Tw Cen MT" w:hAnsi="Tw Cen MT"/>
          <w:sz w:val="24"/>
        </w:rPr>
        <w:t>Click a layer name to select its content. Click the target icon to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target only that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further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edits.</w:t>
      </w:r>
    </w:p>
    <w:p w14:paraId="119B1F0B" w14:textId="77777777" w:rsidR="002640FB" w:rsidRPr="00BE1372" w:rsidRDefault="00000000" w:rsidP="00BE1372">
      <w:pPr>
        <w:pStyle w:val="Heading1"/>
        <w:spacing w:before="161"/>
        <w:rPr>
          <w:rFonts w:ascii="Tw Cen MT" w:hAnsi="Tw Cen MT"/>
        </w:rPr>
      </w:pPr>
      <w:r w:rsidRPr="00BE1372">
        <w:rPr>
          <w:rFonts w:ascii="Tw Cen MT" w:hAnsi="Tw Cen MT"/>
        </w:rPr>
        <w:t>Creating,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Editing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Layers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and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Sublayers:</w:t>
      </w:r>
    </w:p>
    <w:p w14:paraId="0CC90225" w14:textId="77777777" w:rsidR="002640FB" w:rsidRPr="00BE1372" w:rsidRDefault="00000000">
      <w:pPr>
        <w:pStyle w:val="ListParagraph"/>
        <w:numPr>
          <w:ilvl w:val="0"/>
          <w:numId w:val="46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Create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New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Layer:</w:t>
      </w:r>
      <w:r w:rsidRPr="00BE1372">
        <w:rPr>
          <w:rFonts w:ascii="Tw Cen MT" w:hAnsi="Tw Cen MT"/>
          <w:b/>
          <w:spacing w:val="4"/>
          <w:sz w:val="24"/>
        </w:rPr>
        <w:t xml:space="preserve"> </w:t>
      </w:r>
      <w:r w:rsidRPr="00BE1372">
        <w:rPr>
          <w:rFonts w:ascii="Tw Cen MT" w:hAnsi="Tw Cen MT"/>
          <w:sz w:val="24"/>
        </w:rPr>
        <w:t>Click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"Create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New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Layer" button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bottom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panel.</w:t>
      </w:r>
    </w:p>
    <w:p w14:paraId="172B4032" w14:textId="77777777" w:rsidR="002640FB" w:rsidRPr="00BE1372" w:rsidRDefault="00000000">
      <w:pPr>
        <w:pStyle w:val="ListParagraph"/>
        <w:numPr>
          <w:ilvl w:val="0"/>
          <w:numId w:val="46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Duplicate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Layer: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Right-click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choose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"Duplicate."</w:t>
      </w:r>
    </w:p>
    <w:p w14:paraId="540143B1" w14:textId="77777777" w:rsidR="002640FB" w:rsidRPr="00BE1372" w:rsidRDefault="00000000">
      <w:pPr>
        <w:pStyle w:val="ListParagraph"/>
        <w:numPr>
          <w:ilvl w:val="0"/>
          <w:numId w:val="46"/>
        </w:numPr>
        <w:tabs>
          <w:tab w:val="left" w:pos="821"/>
        </w:tabs>
        <w:spacing w:before="1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Rename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Layer: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Double-click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name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type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new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one.</w:t>
      </w:r>
    </w:p>
    <w:p w14:paraId="32EC1C8B" w14:textId="77777777" w:rsidR="002640FB" w:rsidRPr="00BE1372" w:rsidRDefault="00000000">
      <w:pPr>
        <w:pStyle w:val="ListParagraph"/>
        <w:numPr>
          <w:ilvl w:val="0"/>
          <w:numId w:val="46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Delete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Layer: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Right-click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and choose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"Delete."</w:t>
      </w:r>
    </w:p>
    <w:p w14:paraId="229A508F" w14:textId="77777777" w:rsidR="002640FB" w:rsidRPr="00BE1372" w:rsidRDefault="00000000">
      <w:pPr>
        <w:pStyle w:val="ListParagraph"/>
        <w:numPr>
          <w:ilvl w:val="0"/>
          <w:numId w:val="46"/>
        </w:numPr>
        <w:tabs>
          <w:tab w:val="left" w:pos="821"/>
        </w:tabs>
        <w:spacing w:line="360" w:lineRule="auto"/>
        <w:ind w:right="1350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Sublayers: </w:t>
      </w:r>
      <w:r w:rsidRPr="00BE1372">
        <w:rPr>
          <w:rFonts w:ascii="Tw Cen MT" w:hAnsi="Tw Cen MT"/>
          <w:sz w:val="24"/>
        </w:rPr>
        <w:t>Drag a layer onto another to create a sublayer. Use sublayers to organize</w:t>
      </w:r>
      <w:r w:rsidRPr="00BE1372">
        <w:rPr>
          <w:rFonts w:ascii="Tw Cen MT" w:hAnsi="Tw Cen MT"/>
          <w:spacing w:val="-53"/>
          <w:sz w:val="24"/>
        </w:rPr>
        <w:t xml:space="preserve"> </w:t>
      </w:r>
      <w:r w:rsidRPr="00BE1372">
        <w:rPr>
          <w:rFonts w:ascii="Tw Cen MT" w:hAnsi="Tw Cen MT"/>
          <w:sz w:val="24"/>
        </w:rPr>
        <w:t>complex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elements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within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layer.</w:t>
      </w:r>
    </w:p>
    <w:p w14:paraId="1511479B" w14:textId="77777777" w:rsidR="002640FB" w:rsidRPr="00BE1372" w:rsidRDefault="00000000">
      <w:pPr>
        <w:pStyle w:val="ListParagraph"/>
        <w:numPr>
          <w:ilvl w:val="0"/>
          <w:numId w:val="46"/>
        </w:numPr>
        <w:tabs>
          <w:tab w:val="left" w:pos="821"/>
        </w:tabs>
        <w:spacing w:before="161" w:line="360" w:lineRule="auto"/>
        <w:ind w:right="1237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Grouping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Layers: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multiple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click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 "Group"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button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treat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them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as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one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unit.</w:t>
      </w:r>
    </w:p>
    <w:p w14:paraId="52F4CDFD" w14:textId="77777777" w:rsidR="002640FB" w:rsidRPr="00BE1372" w:rsidRDefault="00000000" w:rsidP="00BE1372">
      <w:pPr>
        <w:pStyle w:val="Heading1"/>
        <w:spacing w:before="162"/>
        <w:rPr>
          <w:rFonts w:ascii="Tw Cen MT" w:hAnsi="Tw Cen MT"/>
        </w:rPr>
      </w:pPr>
      <w:r w:rsidRPr="00BE1372">
        <w:rPr>
          <w:rFonts w:ascii="Tw Cen MT" w:hAnsi="Tw Cen MT"/>
        </w:rPr>
        <w:t>Moving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Layers:</w:t>
      </w:r>
    </w:p>
    <w:p w14:paraId="573416BF" w14:textId="77777777" w:rsidR="002640FB" w:rsidRPr="00BE1372" w:rsidRDefault="00000000">
      <w:pPr>
        <w:pStyle w:val="ListParagraph"/>
        <w:numPr>
          <w:ilvl w:val="0"/>
          <w:numId w:val="47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Drag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&amp;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Drop:</w:t>
      </w:r>
      <w:r w:rsidRPr="00BE1372">
        <w:rPr>
          <w:rFonts w:ascii="Tw Cen MT" w:hAnsi="Tw Cen MT"/>
          <w:b/>
          <w:spacing w:val="4"/>
          <w:sz w:val="24"/>
        </w:rPr>
        <w:t xml:space="preserve"> </w:t>
      </w:r>
      <w:r w:rsidRPr="00BE1372">
        <w:rPr>
          <w:rFonts w:ascii="Tw Cen MT" w:hAnsi="Tw Cen MT"/>
          <w:sz w:val="24"/>
        </w:rPr>
        <w:t>Click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drag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up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down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panel to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reposition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it.</w:t>
      </w:r>
    </w:p>
    <w:p w14:paraId="79E61F38" w14:textId="77777777" w:rsidR="002640FB" w:rsidRPr="00BE1372" w:rsidRDefault="00000000">
      <w:pPr>
        <w:pStyle w:val="ListParagraph"/>
        <w:numPr>
          <w:ilvl w:val="0"/>
          <w:numId w:val="47"/>
        </w:numPr>
        <w:tabs>
          <w:tab w:val="left" w:pos="821"/>
        </w:tabs>
        <w:spacing w:line="360" w:lineRule="auto"/>
        <w:ind w:right="160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Cut &amp; Paste: </w:t>
      </w:r>
      <w:r w:rsidRPr="00BE1372">
        <w:rPr>
          <w:rFonts w:ascii="Tw Cen MT" w:hAnsi="Tw Cen MT"/>
          <w:sz w:val="24"/>
        </w:rPr>
        <w:t>Right-click a layer and choose "Cut" or "Copy," then right-click in the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desired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location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choose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"Paste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Before" or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"Paste After."</w:t>
      </w:r>
    </w:p>
    <w:p w14:paraId="0C48999D" w14:textId="77777777" w:rsidR="002640FB" w:rsidRPr="00BE1372" w:rsidRDefault="00000000" w:rsidP="00BE1372">
      <w:pPr>
        <w:pStyle w:val="Heading1"/>
        <w:spacing w:before="158"/>
        <w:rPr>
          <w:rFonts w:ascii="Tw Cen MT" w:hAnsi="Tw Cen MT"/>
        </w:rPr>
      </w:pPr>
      <w:r w:rsidRPr="00BE1372">
        <w:rPr>
          <w:rFonts w:ascii="Tw Cen MT" w:hAnsi="Tw Cen MT"/>
        </w:rPr>
        <w:t>Merging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Layers:</w:t>
      </w:r>
    </w:p>
    <w:p w14:paraId="5839CFA9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3CE06601" w14:textId="77777777" w:rsidR="002640FB" w:rsidRPr="00BE1372" w:rsidRDefault="00000000">
      <w:pPr>
        <w:pStyle w:val="ListParagraph"/>
        <w:numPr>
          <w:ilvl w:val="0"/>
          <w:numId w:val="48"/>
        </w:numPr>
        <w:tabs>
          <w:tab w:val="left" w:pos="821"/>
        </w:tabs>
        <w:spacing w:line="360" w:lineRule="auto"/>
        <w:ind w:right="1142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Select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Layers: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Choose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you want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merge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by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holding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Shift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Ctrl/Cmd while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clicking.</w:t>
      </w:r>
    </w:p>
    <w:p w14:paraId="07B60584" w14:textId="77777777" w:rsidR="002640FB" w:rsidRPr="00BE1372" w:rsidRDefault="00000000">
      <w:pPr>
        <w:pStyle w:val="ListParagraph"/>
        <w:numPr>
          <w:ilvl w:val="0"/>
          <w:numId w:val="48"/>
        </w:numPr>
        <w:tabs>
          <w:tab w:val="left" w:pos="821"/>
        </w:tabs>
        <w:spacing w:before="161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lastRenderedPageBreak/>
        <w:t>Merge: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Right-click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selected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layers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choose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"Merge Layers."</w:t>
      </w:r>
    </w:p>
    <w:p w14:paraId="6CFE4190" w14:textId="77777777" w:rsidR="002640FB" w:rsidRPr="00BE1372" w:rsidRDefault="002640FB" w:rsidP="00BE1372">
      <w:pPr>
        <w:rPr>
          <w:rFonts w:ascii="Tw Cen MT" w:hAnsi="Tw Cen MT"/>
          <w:sz w:val="24"/>
        </w:rPr>
        <w:sectPr w:rsidR="002640FB" w:rsidRPr="00BE1372">
          <w:pgSz w:w="12240" w:h="15840"/>
          <w:pgMar w:top="1400" w:right="540" w:bottom="1200" w:left="1340" w:header="0" w:footer="934" w:gutter="0"/>
          <w:cols w:space="720"/>
        </w:sectPr>
      </w:pPr>
    </w:p>
    <w:p w14:paraId="71261C62" w14:textId="77777777" w:rsidR="002640FB" w:rsidRPr="00BE1372" w:rsidRDefault="00000000" w:rsidP="00BE1372">
      <w:pPr>
        <w:pStyle w:val="Heading1"/>
        <w:spacing w:before="36"/>
        <w:rPr>
          <w:rFonts w:ascii="Tw Cen MT" w:hAnsi="Tw Cen MT"/>
        </w:rPr>
      </w:pPr>
      <w:r w:rsidRPr="00BE1372">
        <w:rPr>
          <w:rFonts w:ascii="Tw Cen MT" w:hAnsi="Tw Cen MT"/>
        </w:rPr>
        <w:lastRenderedPageBreak/>
        <w:t>Arranging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Layers:</w:t>
      </w:r>
    </w:p>
    <w:p w14:paraId="5E1BCB2B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b/>
          <w:sz w:val="25"/>
        </w:rPr>
      </w:pPr>
    </w:p>
    <w:p w14:paraId="6B4E1C4A" w14:textId="77777777" w:rsidR="002640FB" w:rsidRPr="00BE1372" w:rsidRDefault="00000000">
      <w:pPr>
        <w:pStyle w:val="ListParagraph"/>
        <w:numPr>
          <w:ilvl w:val="0"/>
          <w:numId w:val="49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Lock/Unlock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Layers: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Click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padlock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icon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prevent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accidental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edits.</w:t>
      </w:r>
    </w:p>
    <w:p w14:paraId="55545380" w14:textId="77777777" w:rsidR="002640FB" w:rsidRPr="00BE1372" w:rsidRDefault="00000000">
      <w:pPr>
        <w:pStyle w:val="ListParagraph"/>
        <w:numPr>
          <w:ilvl w:val="0"/>
          <w:numId w:val="49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Hide/Show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Layers:</w:t>
      </w:r>
      <w:r w:rsidRPr="00BE1372">
        <w:rPr>
          <w:rFonts w:ascii="Tw Cen MT" w:hAnsi="Tw Cen MT"/>
          <w:b/>
          <w:spacing w:val="4"/>
          <w:sz w:val="24"/>
        </w:rPr>
        <w:t xml:space="preserve"> </w:t>
      </w:r>
      <w:r w:rsidRPr="00BE1372">
        <w:rPr>
          <w:rFonts w:ascii="Tw Cen MT" w:hAnsi="Tw Cen MT"/>
          <w:sz w:val="24"/>
        </w:rPr>
        <w:t>Click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eye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icon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hide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show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without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deleting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them.</w:t>
      </w:r>
    </w:p>
    <w:p w14:paraId="64888CDA" w14:textId="77777777" w:rsidR="002640FB" w:rsidRPr="00BE1372" w:rsidRDefault="00000000">
      <w:pPr>
        <w:pStyle w:val="ListParagraph"/>
        <w:numPr>
          <w:ilvl w:val="0"/>
          <w:numId w:val="49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Opacity: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Adjust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layer's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opacity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slider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control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its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transparency.</w:t>
      </w:r>
    </w:p>
    <w:p w14:paraId="738A9287" w14:textId="77777777" w:rsidR="002640FB" w:rsidRPr="00BE1372" w:rsidRDefault="00000000">
      <w:pPr>
        <w:pStyle w:val="ListParagraph"/>
        <w:numPr>
          <w:ilvl w:val="0"/>
          <w:numId w:val="49"/>
        </w:numPr>
        <w:tabs>
          <w:tab w:val="left" w:pos="821"/>
        </w:tabs>
        <w:spacing w:line="360" w:lineRule="auto"/>
        <w:ind w:right="1135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Blending Modes: </w:t>
      </w:r>
      <w:r w:rsidRPr="00BE1372">
        <w:rPr>
          <w:rFonts w:ascii="Tw Cen MT" w:hAnsi="Tw Cen MT"/>
          <w:sz w:val="24"/>
        </w:rPr>
        <w:t>Change the blending mode (Normal, Multiply, Screen, etc.) to create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special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effects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between</w:t>
      </w:r>
      <w:r w:rsidRPr="00BE1372">
        <w:rPr>
          <w:rFonts w:ascii="Tw Cen MT" w:hAnsi="Tw Cen MT"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layers.</w:t>
      </w:r>
    </w:p>
    <w:p w14:paraId="262436C9" w14:textId="77777777" w:rsidR="002640FB" w:rsidRPr="00BE1372" w:rsidRDefault="002640FB" w:rsidP="00BE1372">
      <w:pPr>
        <w:pStyle w:val="BodyText"/>
        <w:spacing w:before="12"/>
        <w:rPr>
          <w:rFonts w:ascii="Tw Cen MT" w:hAnsi="Tw Cen MT"/>
          <w:sz w:val="8"/>
        </w:rPr>
      </w:pPr>
    </w:p>
    <w:p w14:paraId="56568CAB" w14:textId="77777777" w:rsidR="002640FB" w:rsidRPr="00BE1372" w:rsidRDefault="00000000">
      <w:pPr>
        <w:pStyle w:val="Heading1"/>
        <w:numPr>
          <w:ilvl w:val="1"/>
          <w:numId w:val="50"/>
        </w:numPr>
        <w:tabs>
          <w:tab w:val="left" w:pos="408"/>
        </w:tabs>
        <w:spacing w:before="51"/>
        <w:ind w:hanging="308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:</w:t>
      </w:r>
      <w:r w:rsidRPr="00BE1372">
        <w:rPr>
          <w:rFonts w:ascii="Tw Cen MT" w:hAnsi="Tw Cen MT"/>
          <w:spacing w:val="-7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Create</w:t>
      </w:r>
      <w:r w:rsidRPr="00BE1372">
        <w:rPr>
          <w:rFonts w:ascii="Tw Cen MT" w:hAnsi="Tw Cen MT"/>
          <w:spacing w:val="-1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vector</w:t>
      </w:r>
      <w:r w:rsidRPr="00BE1372">
        <w:rPr>
          <w:rFonts w:ascii="Tw Cen MT" w:hAnsi="Tw Cen MT"/>
          <w:spacing w:val="-2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paths</w:t>
      </w:r>
    </w:p>
    <w:p w14:paraId="515F592E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51ED2A7A" w14:textId="77777777" w:rsidR="002640FB" w:rsidRPr="00BE1372" w:rsidRDefault="00000000" w:rsidP="00BE1372">
      <w:pPr>
        <w:pStyle w:val="BodyText"/>
        <w:spacing w:before="1" w:line="360" w:lineRule="auto"/>
        <w:ind w:left="100" w:right="1515"/>
        <w:rPr>
          <w:rFonts w:ascii="Tw Cen MT" w:hAnsi="Tw Cen MT"/>
        </w:rPr>
      </w:pPr>
      <w:r w:rsidRPr="00BE1372">
        <w:rPr>
          <w:rFonts w:ascii="Tw Cen MT" w:hAnsi="Tw Cen MT"/>
          <w:b/>
        </w:rPr>
        <w:t>A</w:t>
      </w:r>
      <w:r w:rsidRPr="00BE1372">
        <w:rPr>
          <w:rFonts w:ascii="Tw Cen MT" w:hAnsi="Tw Cen MT"/>
          <w:b/>
          <w:spacing w:val="-2"/>
        </w:rPr>
        <w:t xml:space="preserve"> </w:t>
      </w:r>
      <w:r w:rsidRPr="00BE1372">
        <w:rPr>
          <w:rFonts w:ascii="Tw Cen MT" w:hAnsi="Tw Cen MT"/>
          <w:b/>
        </w:rPr>
        <w:t>vector</w:t>
      </w:r>
      <w:r w:rsidRPr="00BE1372">
        <w:rPr>
          <w:rFonts w:ascii="Tw Cen MT" w:hAnsi="Tw Cen MT"/>
          <w:b/>
          <w:spacing w:val="-2"/>
        </w:rPr>
        <w:t xml:space="preserve"> </w:t>
      </w:r>
      <w:r w:rsidRPr="00BE1372">
        <w:rPr>
          <w:rFonts w:ascii="Tw Cen MT" w:hAnsi="Tw Cen MT"/>
          <w:b/>
        </w:rPr>
        <w:t>path</w:t>
      </w:r>
      <w:r w:rsidRPr="00BE1372">
        <w:rPr>
          <w:rFonts w:ascii="Tw Cen MT" w:hAnsi="Tw Cen MT"/>
          <w:b/>
          <w:spacing w:val="1"/>
        </w:rPr>
        <w:t xml:space="preserve"> </w:t>
      </w:r>
      <w:r w:rsidRPr="00BE1372">
        <w:rPr>
          <w:rFonts w:ascii="Tw Cen MT" w:hAnsi="Tw Cen MT"/>
        </w:rPr>
        <w:t>in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Adobe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Illustrator,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and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in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broader graphics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design,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is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an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outline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or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shape</w:t>
      </w:r>
      <w:r w:rsidRPr="00BE1372">
        <w:rPr>
          <w:rFonts w:ascii="Tw Cen MT" w:hAnsi="Tw Cen MT"/>
          <w:spacing w:val="-52"/>
        </w:rPr>
        <w:t xml:space="preserve"> </w:t>
      </w:r>
      <w:r w:rsidRPr="00BE1372">
        <w:rPr>
          <w:rFonts w:ascii="Tw Cen MT" w:hAnsi="Tw Cen MT"/>
        </w:rPr>
        <w:t>defined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by mathematical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formulas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instead</w:t>
      </w:r>
      <w:r w:rsidRPr="00BE1372">
        <w:rPr>
          <w:rFonts w:ascii="Tw Cen MT" w:hAnsi="Tw Cen MT"/>
          <w:spacing w:val="2"/>
        </w:rPr>
        <w:t xml:space="preserve"> </w:t>
      </w:r>
      <w:r w:rsidRPr="00BE1372">
        <w:rPr>
          <w:rFonts w:ascii="Tw Cen MT" w:hAnsi="Tw Cen MT"/>
        </w:rPr>
        <w:t>of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individual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pixels.</w:t>
      </w:r>
    </w:p>
    <w:p w14:paraId="12837253" w14:textId="77777777" w:rsidR="002640FB" w:rsidRPr="00BE1372" w:rsidRDefault="00000000" w:rsidP="00BE1372">
      <w:pPr>
        <w:pStyle w:val="Heading1"/>
        <w:spacing w:before="161"/>
        <w:rPr>
          <w:rFonts w:ascii="Tw Cen MT" w:hAnsi="Tw Cen MT"/>
        </w:rPr>
      </w:pPr>
      <w:r w:rsidRPr="00BE1372">
        <w:rPr>
          <w:rFonts w:ascii="Tw Cen MT" w:hAnsi="Tw Cen MT"/>
        </w:rPr>
        <w:t>Path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Types:</w:t>
      </w:r>
    </w:p>
    <w:p w14:paraId="5183A366" w14:textId="77777777" w:rsidR="002640FB" w:rsidRPr="00BE1372" w:rsidRDefault="00000000">
      <w:pPr>
        <w:pStyle w:val="ListParagraph"/>
        <w:numPr>
          <w:ilvl w:val="2"/>
          <w:numId w:val="50"/>
        </w:numPr>
        <w:tabs>
          <w:tab w:val="left" w:pos="821"/>
        </w:tabs>
        <w:spacing w:line="360" w:lineRule="auto"/>
        <w:ind w:right="978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Lines and Shapes: </w:t>
      </w:r>
      <w:r w:rsidRPr="00BE1372">
        <w:rPr>
          <w:rFonts w:ascii="Tw Cen MT" w:hAnsi="Tw Cen MT"/>
          <w:sz w:val="24"/>
        </w:rPr>
        <w:t>Use tools like the Line Tool, Rectangle Tool, Ellipse Tool, Polygon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Tool, and Star Tool to create basic geometric shapes and straight lines. These have fixed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properties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lack control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handles.</w:t>
      </w:r>
    </w:p>
    <w:p w14:paraId="42206EB9" w14:textId="77777777" w:rsidR="002640FB" w:rsidRPr="00BE1372" w:rsidRDefault="00000000">
      <w:pPr>
        <w:pStyle w:val="ListParagraph"/>
        <w:numPr>
          <w:ilvl w:val="2"/>
          <w:numId w:val="50"/>
        </w:numPr>
        <w:tabs>
          <w:tab w:val="left" w:pos="821"/>
        </w:tabs>
        <w:spacing w:before="158" w:line="360" w:lineRule="auto"/>
        <w:ind w:right="1230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Freeform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Paths: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Employ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Pen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Tool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drawing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custom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freeform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paths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with curves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corners.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This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offers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most flexibility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control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over the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path's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shape.</w:t>
      </w:r>
    </w:p>
    <w:p w14:paraId="714493E8" w14:textId="77777777" w:rsidR="002640FB" w:rsidRPr="00BE1372" w:rsidRDefault="00000000">
      <w:pPr>
        <w:pStyle w:val="ListParagraph"/>
        <w:numPr>
          <w:ilvl w:val="2"/>
          <w:numId w:val="50"/>
        </w:numPr>
        <w:tabs>
          <w:tab w:val="left" w:pos="821"/>
        </w:tabs>
        <w:spacing w:before="161" w:line="360" w:lineRule="auto"/>
        <w:ind w:right="1232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Combined Paths: </w:t>
      </w:r>
      <w:r w:rsidRPr="00BE1372">
        <w:rPr>
          <w:rFonts w:ascii="Tw Cen MT" w:hAnsi="Tw Cen MT"/>
          <w:sz w:val="24"/>
        </w:rPr>
        <w:t>Use Pathfinder tools like Unite, Combine, Subtract, and Intersect to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combine,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manipulate,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merge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existing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paths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create complex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shapes.</w:t>
      </w:r>
    </w:p>
    <w:p w14:paraId="6EEB3047" w14:textId="77777777" w:rsidR="002640FB" w:rsidRPr="00BE1372" w:rsidRDefault="00000000" w:rsidP="00BE1372">
      <w:pPr>
        <w:pStyle w:val="Heading1"/>
        <w:spacing w:before="161"/>
        <w:rPr>
          <w:rFonts w:ascii="Tw Cen MT" w:hAnsi="Tw Cen MT"/>
        </w:rPr>
      </w:pPr>
      <w:r w:rsidRPr="00BE1372">
        <w:rPr>
          <w:rFonts w:ascii="Tw Cen MT" w:hAnsi="Tw Cen MT"/>
        </w:rPr>
        <w:t>Using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the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Pen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Tool:</w:t>
      </w:r>
    </w:p>
    <w:p w14:paraId="4FA7FD84" w14:textId="77777777" w:rsidR="002640FB" w:rsidRPr="00BE1372" w:rsidRDefault="002640FB" w:rsidP="00BE1372">
      <w:pPr>
        <w:pStyle w:val="BodyText"/>
        <w:spacing w:before="3"/>
        <w:rPr>
          <w:rFonts w:ascii="Tw Cen MT" w:hAnsi="Tw Cen MT"/>
          <w:b/>
          <w:sz w:val="25"/>
        </w:rPr>
      </w:pPr>
    </w:p>
    <w:p w14:paraId="7AB5962E" w14:textId="77777777" w:rsidR="002640FB" w:rsidRPr="00BE1372" w:rsidRDefault="00000000">
      <w:pPr>
        <w:pStyle w:val="ListParagraph"/>
        <w:numPr>
          <w:ilvl w:val="0"/>
          <w:numId w:val="51"/>
        </w:numPr>
        <w:tabs>
          <w:tab w:val="left" w:pos="821"/>
        </w:tabs>
        <w:spacing w:line="357" w:lineRule="auto"/>
        <w:ind w:right="1088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Click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and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Drag: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Click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create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anchor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points.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Drag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create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curved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segments</w:t>
      </w:r>
      <w:r w:rsidRPr="00BE1372">
        <w:rPr>
          <w:rFonts w:ascii="Tw Cen MT" w:hAnsi="Tw Cen MT"/>
          <w:spacing w:val="-8"/>
          <w:sz w:val="24"/>
        </w:rPr>
        <w:t xml:space="preserve"> </w:t>
      </w:r>
      <w:r w:rsidRPr="00BE1372">
        <w:rPr>
          <w:rFonts w:ascii="Tw Cen MT" w:hAnsi="Tw Cen MT"/>
          <w:sz w:val="24"/>
        </w:rPr>
        <w:t>between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them.</w:t>
      </w:r>
    </w:p>
    <w:p w14:paraId="234F4BC3" w14:textId="77777777" w:rsidR="002640FB" w:rsidRPr="00BE1372" w:rsidRDefault="00000000">
      <w:pPr>
        <w:pStyle w:val="ListParagraph"/>
        <w:numPr>
          <w:ilvl w:val="0"/>
          <w:numId w:val="51"/>
        </w:numPr>
        <w:tabs>
          <w:tab w:val="left" w:pos="821"/>
        </w:tabs>
        <w:spacing w:before="163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Control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Handles: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Click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drag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control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handles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adjust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curve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direction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and shape.</w:t>
      </w:r>
    </w:p>
    <w:p w14:paraId="341A44CB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sz w:val="25"/>
        </w:rPr>
      </w:pPr>
    </w:p>
    <w:p w14:paraId="6ECDE820" w14:textId="77777777" w:rsidR="002640FB" w:rsidRPr="00BE1372" w:rsidRDefault="00000000">
      <w:pPr>
        <w:pStyle w:val="ListParagraph"/>
        <w:numPr>
          <w:ilvl w:val="0"/>
          <w:numId w:val="51"/>
        </w:numPr>
        <w:tabs>
          <w:tab w:val="left" w:pos="821"/>
        </w:tabs>
        <w:spacing w:before="1" w:line="360" w:lineRule="auto"/>
        <w:ind w:right="1143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Toggle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Curve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 xml:space="preserve">Types: </w:t>
      </w:r>
      <w:r w:rsidRPr="00BE1372">
        <w:rPr>
          <w:rFonts w:ascii="Tw Cen MT" w:hAnsi="Tw Cen MT"/>
          <w:sz w:val="24"/>
        </w:rPr>
        <w:t>Hold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Alt/Option while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clicking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anchor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point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switch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between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smooth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sharp</w:t>
      </w:r>
      <w:r w:rsidRPr="00BE1372">
        <w:rPr>
          <w:rFonts w:ascii="Tw Cen MT" w:hAnsi="Tw Cen MT"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curves.</w:t>
      </w:r>
    </w:p>
    <w:p w14:paraId="2DA4E133" w14:textId="77777777" w:rsidR="002640FB" w:rsidRPr="00BE1372" w:rsidRDefault="00000000">
      <w:pPr>
        <w:pStyle w:val="ListParagraph"/>
        <w:numPr>
          <w:ilvl w:val="0"/>
          <w:numId w:val="51"/>
        </w:numPr>
        <w:tabs>
          <w:tab w:val="left" w:pos="821"/>
        </w:tabs>
        <w:spacing w:before="36" w:line="360" w:lineRule="auto"/>
        <w:ind w:right="164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Pen Tool Modes: </w:t>
      </w:r>
      <w:r w:rsidRPr="00BE1372">
        <w:rPr>
          <w:rFonts w:ascii="Tw Cen MT" w:hAnsi="Tw Cen MT"/>
          <w:sz w:val="24"/>
        </w:rPr>
        <w:t>Explore modes like Add Anchor Point, Delete Anchor Point, and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Convert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Anchor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Point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precise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editing.</w:t>
      </w:r>
    </w:p>
    <w:p w14:paraId="29602C3C" w14:textId="77777777" w:rsidR="002640FB" w:rsidRPr="00BE1372" w:rsidRDefault="00000000" w:rsidP="00BE1372">
      <w:pPr>
        <w:pStyle w:val="Heading1"/>
        <w:spacing w:before="161"/>
        <w:rPr>
          <w:rFonts w:ascii="Tw Cen MT" w:hAnsi="Tw Cen MT"/>
        </w:rPr>
      </w:pPr>
      <w:r w:rsidRPr="00BE1372">
        <w:rPr>
          <w:rFonts w:ascii="Tw Cen MT" w:hAnsi="Tw Cen MT"/>
        </w:rPr>
        <w:t>Using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Control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Handles:</w:t>
      </w:r>
    </w:p>
    <w:p w14:paraId="698DB0F1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7BCA01C3" w14:textId="77777777" w:rsidR="002640FB" w:rsidRPr="00BE1372" w:rsidRDefault="00000000">
      <w:pPr>
        <w:pStyle w:val="ListParagraph"/>
        <w:numPr>
          <w:ilvl w:val="0"/>
          <w:numId w:val="52"/>
        </w:numPr>
        <w:tabs>
          <w:tab w:val="left" w:pos="821"/>
        </w:tabs>
        <w:spacing w:line="357" w:lineRule="auto"/>
        <w:ind w:right="1233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Direction: </w:t>
      </w:r>
      <w:r w:rsidRPr="00BE1372">
        <w:rPr>
          <w:rFonts w:ascii="Tw Cen MT" w:hAnsi="Tw Cen MT"/>
          <w:sz w:val="24"/>
        </w:rPr>
        <w:t>Drag handles away from the path to create wider curves, drag towards the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path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tighter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curves.</w:t>
      </w:r>
    </w:p>
    <w:p w14:paraId="0FB28B7B" w14:textId="77777777" w:rsidR="002640FB" w:rsidRPr="00BE1372" w:rsidRDefault="00000000">
      <w:pPr>
        <w:pStyle w:val="ListParagraph"/>
        <w:numPr>
          <w:ilvl w:val="0"/>
          <w:numId w:val="52"/>
        </w:numPr>
        <w:tabs>
          <w:tab w:val="left" w:pos="821"/>
        </w:tabs>
        <w:spacing w:before="163" w:line="360" w:lineRule="auto"/>
        <w:ind w:right="1299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Smoothness: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Click-drag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handles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while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holding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Shift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 create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straight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lines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instead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lastRenderedPageBreak/>
        <w:t>curves.</w:t>
      </w:r>
    </w:p>
    <w:p w14:paraId="4F9DA80D" w14:textId="77777777" w:rsidR="002640FB" w:rsidRPr="00BE1372" w:rsidRDefault="00000000">
      <w:pPr>
        <w:pStyle w:val="ListParagraph"/>
        <w:numPr>
          <w:ilvl w:val="0"/>
          <w:numId w:val="52"/>
        </w:numPr>
        <w:tabs>
          <w:tab w:val="left" w:pos="821"/>
        </w:tabs>
        <w:spacing w:before="162" w:line="360" w:lineRule="auto"/>
        <w:ind w:right="1005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Symmetry: </w:t>
      </w:r>
      <w:r w:rsidRPr="00BE1372">
        <w:rPr>
          <w:rFonts w:ascii="Tw Cen MT" w:hAnsi="Tw Cen MT"/>
          <w:sz w:val="24"/>
        </w:rPr>
        <w:t>Hold Ctrl/Cmdr. while dragging handles to constrain movement horizontally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or vertically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symmetrical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curves.</w:t>
      </w:r>
    </w:p>
    <w:p w14:paraId="6E44E7AA" w14:textId="77777777" w:rsidR="002640FB" w:rsidRPr="00BE1372" w:rsidRDefault="00000000" w:rsidP="00BE1372">
      <w:pPr>
        <w:pStyle w:val="Heading1"/>
        <w:spacing w:before="161"/>
        <w:rPr>
          <w:rFonts w:ascii="Tw Cen MT" w:hAnsi="Tw Cen MT"/>
        </w:rPr>
      </w:pPr>
      <w:r w:rsidRPr="00BE1372">
        <w:rPr>
          <w:rFonts w:ascii="Tw Cen MT" w:hAnsi="Tw Cen MT"/>
        </w:rPr>
        <w:t>Using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the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Selection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Tool:</w:t>
      </w:r>
    </w:p>
    <w:p w14:paraId="7A613C21" w14:textId="77777777" w:rsidR="002640FB" w:rsidRPr="00BE1372" w:rsidRDefault="00000000">
      <w:pPr>
        <w:pStyle w:val="ListParagraph"/>
        <w:numPr>
          <w:ilvl w:val="0"/>
          <w:numId w:val="53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Select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Entire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Path: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Click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path itself.</w:t>
      </w:r>
    </w:p>
    <w:p w14:paraId="3A88B93F" w14:textId="77777777" w:rsidR="002640FB" w:rsidRPr="00BE1372" w:rsidRDefault="00000000">
      <w:pPr>
        <w:pStyle w:val="ListParagraph"/>
        <w:numPr>
          <w:ilvl w:val="0"/>
          <w:numId w:val="53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Select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Individual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Segments:</w:t>
      </w:r>
      <w:r w:rsidRPr="00BE1372">
        <w:rPr>
          <w:rFonts w:ascii="Tw Cen MT" w:hAnsi="Tw Cen MT"/>
          <w:b/>
          <w:spacing w:val="4"/>
          <w:sz w:val="24"/>
        </w:rPr>
        <w:t xml:space="preserve"> </w:t>
      </w:r>
      <w:r w:rsidRPr="00BE1372">
        <w:rPr>
          <w:rFonts w:ascii="Tw Cen MT" w:hAnsi="Tw Cen MT"/>
          <w:sz w:val="24"/>
        </w:rPr>
        <w:t>Hold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Shift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while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clicking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segments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multiple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ones.</w:t>
      </w:r>
    </w:p>
    <w:p w14:paraId="2C5FE8F0" w14:textId="77777777" w:rsidR="002640FB" w:rsidRPr="00BE1372" w:rsidRDefault="00000000">
      <w:pPr>
        <w:pStyle w:val="ListParagraph"/>
        <w:numPr>
          <w:ilvl w:val="0"/>
          <w:numId w:val="53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Reshape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 xml:space="preserve">Path: </w:t>
      </w:r>
      <w:r w:rsidRPr="00BE1372">
        <w:rPr>
          <w:rFonts w:ascii="Tw Cen MT" w:hAnsi="Tw Cen MT"/>
          <w:sz w:val="24"/>
        </w:rPr>
        <w:t>Drag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selected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segments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anchor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points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modify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path.</w:t>
      </w:r>
    </w:p>
    <w:p w14:paraId="7677F967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73A7E9CA" w14:textId="77777777" w:rsidR="002640FB" w:rsidRPr="00BE1372" w:rsidRDefault="00000000" w:rsidP="00BE1372">
      <w:pPr>
        <w:pStyle w:val="Heading1"/>
        <w:rPr>
          <w:rFonts w:ascii="Tw Cen MT" w:hAnsi="Tw Cen MT"/>
        </w:rPr>
      </w:pPr>
      <w:r w:rsidRPr="00BE1372">
        <w:rPr>
          <w:rFonts w:ascii="Tw Cen MT" w:hAnsi="Tw Cen MT"/>
        </w:rPr>
        <w:t>Using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the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Scale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Tool:</w:t>
      </w:r>
    </w:p>
    <w:p w14:paraId="7F0BFB3E" w14:textId="77777777" w:rsidR="002640FB" w:rsidRPr="00BE1372" w:rsidRDefault="00000000">
      <w:pPr>
        <w:pStyle w:val="ListParagraph"/>
        <w:numPr>
          <w:ilvl w:val="0"/>
          <w:numId w:val="54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Select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Path: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Choose 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Selection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Tool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click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path.</w:t>
      </w:r>
    </w:p>
    <w:p w14:paraId="1C626403" w14:textId="77777777" w:rsidR="002640FB" w:rsidRPr="00BE1372" w:rsidRDefault="00000000">
      <w:pPr>
        <w:pStyle w:val="ListParagraph"/>
        <w:numPr>
          <w:ilvl w:val="0"/>
          <w:numId w:val="54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Click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&amp;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Drag: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Hold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Shift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while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dragging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a corner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handle to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scale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proportionally.</w:t>
      </w:r>
    </w:p>
    <w:p w14:paraId="6B5A0194" w14:textId="77777777" w:rsidR="002640FB" w:rsidRPr="00BE1372" w:rsidRDefault="00000000">
      <w:pPr>
        <w:pStyle w:val="ListParagraph"/>
        <w:numPr>
          <w:ilvl w:val="0"/>
          <w:numId w:val="54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Uneven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Scaling: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Drag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corner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handles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individually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without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Shift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non-uniform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scaling.</w:t>
      </w:r>
    </w:p>
    <w:p w14:paraId="76FB7E74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292F135D" w14:textId="77777777" w:rsidR="002640FB" w:rsidRPr="00BE1372" w:rsidRDefault="00000000" w:rsidP="00BE1372">
      <w:pPr>
        <w:pStyle w:val="Heading1"/>
        <w:rPr>
          <w:rFonts w:ascii="Tw Cen MT" w:hAnsi="Tw Cen MT"/>
        </w:rPr>
      </w:pPr>
      <w:r w:rsidRPr="00BE1372">
        <w:rPr>
          <w:rFonts w:ascii="Tw Cen MT" w:hAnsi="Tw Cen MT"/>
        </w:rPr>
        <w:t>Using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the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Rotate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Tool:</w:t>
      </w:r>
    </w:p>
    <w:p w14:paraId="314B4074" w14:textId="77777777" w:rsidR="002640FB" w:rsidRPr="00BE1372" w:rsidRDefault="00000000">
      <w:pPr>
        <w:pStyle w:val="ListParagraph"/>
        <w:numPr>
          <w:ilvl w:val="0"/>
          <w:numId w:val="55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Select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Path: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Choose 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Selection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Tool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click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path.</w:t>
      </w:r>
    </w:p>
    <w:p w14:paraId="7370676C" w14:textId="77777777" w:rsidR="002640FB" w:rsidRPr="00BE1372" w:rsidRDefault="00000000">
      <w:pPr>
        <w:pStyle w:val="ListParagraph"/>
        <w:numPr>
          <w:ilvl w:val="0"/>
          <w:numId w:val="55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Click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&amp;</w:t>
      </w:r>
      <w:r w:rsidRPr="00BE1372">
        <w:rPr>
          <w:rFonts w:ascii="Tw Cen MT" w:hAnsi="Tw Cen MT"/>
          <w:b/>
          <w:spacing w:val="-6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Drag: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Click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outside 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path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drag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to rotate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it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around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its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center.</w:t>
      </w:r>
    </w:p>
    <w:p w14:paraId="41A19093" w14:textId="77777777" w:rsidR="002640FB" w:rsidRPr="00BE1372" w:rsidRDefault="00000000">
      <w:pPr>
        <w:pStyle w:val="ListParagraph"/>
        <w:numPr>
          <w:ilvl w:val="0"/>
          <w:numId w:val="55"/>
        </w:numPr>
        <w:tabs>
          <w:tab w:val="left" w:pos="821"/>
        </w:tabs>
        <w:spacing w:line="360" w:lineRule="auto"/>
        <w:ind w:right="1618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Rotation Center: </w:t>
      </w:r>
      <w:r w:rsidRPr="00BE1372">
        <w:rPr>
          <w:rFonts w:ascii="Tw Cen MT" w:hAnsi="Tw Cen MT"/>
          <w:sz w:val="24"/>
        </w:rPr>
        <w:t>Click near a specific point on the path to set that as the rotation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center.</w:t>
      </w:r>
    </w:p>
    <w:p w14:paraId="6E34222E" w14:textId="77777777" w:rsidR="002640FB" w:rsidRPr="00BE1372" w:rsidRDefault="00000000" w:rsidP="00BE1372">
      <w:pPr>
        <w:pStyle w:val="Heading1"/>
        <w:spacing w:before="162"/>
        <w:rPr>
          <w:rFonts w:ascii="Tw Cen MT" w:hAnsi="Tw Cen MT"/>
        </w:rPr>
      </w:pPr>
      <w:r w:rsidRPr="00BE1372">
        <w:rPr>
          <w:rFonts w:ascii="Tw Cen MT" w:hAnsi="Tw Cen MT"/>
        </w:rPr>
        <w:t>Using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the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Direct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Selection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Tool:</w:t>
      </w:r>
    </w:p>
    <w:p w14:paraId="4322D89B" w14:textId="77777777" w:rsidR="002640FB" w:rsidRPr="00BE1372" w:rsidRDefault="00000000">
      <w:pPr>
        <w:pStyle w:val="ListParagraph"/>
        <w:numPr>
          <w:ilvl w:val="0"/>
          <w:numId w:val="56"/>
        </w:numPr>
        <w:tabs>
          <w:tab w:val="left" w:pos="821"/>
        </w:tabs>
        <w:spacing w:before="36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Precise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Editing: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individual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anchor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points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handles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granular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control.</w:t>
      </w:r>
    </w:p>
    <w:p w14:paraId="697DC509" w14:textId="77777777" w:rsidR="002640FB" w:rsidRPr="00BE1372" w:rsidRDefault="00000000">
      <w:pPr>
        <w:pStyle w:val="ListParagraph"/>
        <w:numPr>
          <w:ilvl w:val="0"/>
          <w:numId w:val="56"/>
        </w:numPr>
        <w:tabs>
          <w:tab w:val="left" w:pos="821"/>
        </w:tabs>
        <w:spacing w:line="360" w:lineRule="auto"/>
        <w:ind w:right="165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Adjust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Curve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Shape: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Modify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individual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control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handles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directly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detailed curve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adjustments.</w:t>
      </w:r>
    </w:p>
    <w:p w14:paraId="18FCDB6A" w14:textId="77777777" w:rsidR="002640FB" w:rsidRPr="00BE1372" w:rsidRDefault="00000000">
      <w:pPr>
        <w:pStyle w:val="ListParagraph"/>
        <w:numPr>
          <w:ilvl w:val="0"/>
          <w:numId w:val="56"/>
        </w:numPr>
        <w:tabs>
          <w:tab w:val="left" w:pos="821"/>
        </w:tabs>
        <w:spacing w:before="162" w:line="357" w:lineRule="auto"/>
        <w:ind w:right="1653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Convert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Anchor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Points: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Right-click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choose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"Convert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Anchor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Point"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change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between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smooth</w:t>
      </w:r>
      <w:r w:rsidRPr="00BE1372">
        <w:rPr>
          <w:rFonts w:ascii="Tw Cen MT" w:hAnsi="Tw Cen MT"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sharp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curves.</w:t>
      </w:r>
    </w:p>
    <w:p w14:paraId="377A2FA0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9"/>
        </w:rPr>
      </w:pPr>
    </w:p>
    <w:p w14:paraId="6581D6DA" w14:textId="77777777" w:rsidR="002640FB" w:rsidRPr="00BE1372" w:rsidRDefault="00000000">
      <w:pPr>
        <w:pStyle w:val="Heading1"/>
        <w:numPr>
          <w:ilvl w:val="1"/>
          <w:numId w:val="50"/>
        </w:numPr>
        <w:tabs>
          <w:tab w:val="left" w:pos="408"/>
        </w:tabs>
        <w:spacing w:before="51"/>
        <w:ind w:hanging="308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:</w:t>
      </w:r>
      <w:r w:rsidRPr="00BE1372">
        <w:rPr>
          <w:rFonts w:ascii="Tw Cen MT" w:hAnsi="Tw Cen MT"/>
          <w:spacing w:val="1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Design</w:t>
      </w:r>
      <w:r w:rsidRPr="00BE1372">
        <w:rPr>
          <w:rFonts w:ascii="Tw Cen MT" w:hAnsi="Tw Cen MT"/>
          <w:spacing w:val="-1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shapes</w:t>
      </w:r>
    </w:p>
    <w:p w14:paraId="411C5F35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787D5150" w14:textId="77777777" w:rsidR="002640FB" w:rsidRPr="00BE1372" w:rsidRDefault="00000000">
      <w:pPr>
        <w:pStyle w:val="ListParagraph"/>
        <w:numPr>
          <w:ilvl w:val="0"/>
          <w:numId w:val="57"/>
        </w:numPr>
        <w:tabs>
          <w:tab w:val="left" w:pos="820"/>
          <w:tab w:val="left" w:pos="821"/>
        </w:tabs>
        <w:spacing w:line="360" w:lineRule="auto"/>
        <w:ind w:right="1069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A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shape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is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 two-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dimensional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object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defined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by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points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lines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that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come together to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create a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closed</w:t>
      </w:r>
      <w:r w:rsidRPr="00BE1372">
        <w:rPr>
          <w:rFonts w:ascii="Tw Cen MT" w:hAnsi="Tw Cen MT"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area.</w:t>
      </w:r>
    </w:p>
    <w:p w14:paraId="7AA55AD4" w14:textId="77777777" w:rsidR="002640FB" w:rsidRPr="00BE1372" w:rsidRDefault="00000000" w:rsidP="00BE1372">
      <w:pPr>
        <w:pStyle w:val="BodyText"/>
        <w:spacing w:before="162"/>
        <w:ind w:left="100"/>
        <w:rPr>
          <w:rFonts w:ascii="Tw Cen MT" w:hAnsi="Tw Cen MT"/>
        </w:rPr>
      </w:pPr>
      <w:r w:rsidRPr="00BE1372">
        <w:rPr>
          <w:rFonts w:ascii="Tw Cen MT" w:hAnsi="Tw Cen MT"/>
          <w:b/>
        </w:rPr>
        <w:t>Basic</w:t>
      </w:r>
      <w:r w:rsidRPr="00BE1372">
        <w:rPr>
          <w:rFonts w:ascii="Tw Cen MT" w:hAnsi="Tw Cen MT"/>
          <w:b/>
          <w:spacing w:val="-4"/>
        </w:rPr>
        <w:t xml:space="preserve"> </w:t>
      </w:r>
      <w:r w:rsidRPr="00BE1372">
        <w:rPr>
          <w:rFonts w:ascii="Tw Cen MT" w:hAnsi="Tw Cen MT"/>
          <w:b/>
        </w:rPr>
        <w:t>shapes:</w:t>
      </w:r>
      <w:r w:rsidRPr="00BE1372">
        <w:rPr>
          <w:rFonts w:ascii="Tw Cen MT" w:hAnsi="Tw Cen MT"/>
          <w:b/>
          <w:spacing w:val="-2"/>
        </w:rPr>
        <w:t xml:space="preserve"> </w:t>
      </w:r>
      <w:r w:rsidRPr="00BE1372">
        <w:rPr>
          <w:rFonts w:ascii="Tw Cen MT" w:hAnsi="Tw Cen MT"/>
        </w:rPr>
        <w:t>Squares,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circles,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triangles,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rectangles,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polygons,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stars</w:t>
      </w:r>
    </w:p>
    <w:p w14:paraId="349A5F18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sz w:val="25"/>
        </w:rPr>
      </w:pPr>
    </w:p>
    <w:p w14:paraId="213EDABC" w14:textId="77777777" w:rsidR="002640FB" w:rsidRPr="00BE1372" w:rsidRDefault="00000000" w:rsidP="00BE1372">
      <w:pPr>
        <w:spacing w:before="1"/>
        <w:ind w:left="100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More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complex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shapes: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Cones,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cylinders,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spheres,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pyramids,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prisms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Drawing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basic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shapes</w:t>
      </w:r>
    </w:p>
    <w:p w14:paraId="035A2EEC" w14:textId="77777777" w:rsidR="002640FB" w:rsidRPr="00BE1372" w:rsidRDefault="002640FB" w:rsidP="00BE1372">
      <w:pPr>
        <w:pStyle w:val="BodyText"/>
        <w:spacing w:before="11"/>
        <w:rPr>
          <w:rFonts w:ascii="Tw Cen MT" w:hAnsi="Tw Cen MT"/>
          <w:sz w:val="20"/>
        </w:rPr>
      </w:pPr>
    </w:p>
    <w:p w14:paraId="35C6D84B" w14:textId="77777777" w:rsidR="002640FB" w:rsidRPr="00BE1372" w:rsidRDefault="00000000" w:rsidP="00BE1372">
      <w:pPr>
        <w:pStyle w:val="Heading1"/>
        <w:spacing w:before="51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Draw</w:t>
      </w:r>
      <w:r w:rsidRPr="00BE1372">
        <w:rPr>
          <w:rFonts w:ascii="Tw Cen MT" w:hAnsi="Tw Cen MT"/>
          <w:spacing w:val="1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basic</w:t>
      </w:r>
      <w:r w:rsidRPr="00BE1372">
        <w:rPr>
          <w:rFonts w:ascii="Tw Cen MT" w:hAnsi="Tw Cen MT"/>
          <w:spacing w:val="-4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shapes</w:t>
      </w:r>
    </w:p>
    <w:p w14:paraId="286496CE" w14:textId="77777777" w:rsidR="002640FB" w:rsidRPr="00BE1372" w:rsidRDefault="002640FB" w:rsidP="00BE1372">
      <w:pPr>
        <w:pStyle w:val="BodyText"/>
        <w:spacing w:before="11"/>
        <w:rPr>
          <w:rFonts w:ascii="Tw Cen MT" w:hAnsi="Tw Cen MT"/>
          <w:b/>
        </w:rPr>
      </w:pPr>
    </w:p>
    <w:p w14:paraId="35FA2358" w14:textId="77777777" w:rsidR="002640FB" w:rsidRPr="00BE1372" w:rsidRDefault="00000000">
      <w:pPr>
        <w:pStyle w:val="ListParagraph"/>
        <w:numPr>
          <w:ilvl w:val="0"/>
          <w:numId w:val="58"/>
        </w:numPr>
        <w:tabs>
          <w:tab w:val="left" w:pos="301"/>
        </w:tabs>
        <w:ind w:hanging="201"/>
        <w:rPr>
          <w:rFonts w:ascii="Tw Cen MT" w:hAnsi="Tw Cen MT"/>
          <w:b/>
          <w:sz w:val="24"/>
        </w:rPr>
      </w:pPr>
      <w:r w:rsidRPr="00BE1372">
        <w:rPr>
          <w:rFonts w:ascii="Tw Cen MT" w:hAnsi="Tw Cen MT"/>
          <w:b/>
          <w:sz w:val="24"/>
        </w:rPr>
        <w:t>Lines</w:t>
      </w:r>
    </w:p>
    <w:p w14:paraId="7AC37BE9" w14:textId="77777777" w:rsidR="002640FB" w:rsidRPr="00BE1372" w:rsidRDefault="00000000">
      <w:pPr>
        <w:pStyle w:val="Heading1"/>
        <w:numPr>
          <w:ilvl w:val="0"/>
          <w:numId w:val="58"/>
        </w:numPr>
        <w:tabs>
          <w:tab w:val="left" w:pos="301"/>
        </w:tabs>
        <w:ind w:hanging="201"/>
        <w:rPr>
          <w:rFonts w:ascii="Tw Cen MT" w:hAnsi="Tw Cen MT"/>
        </w:rPr>
      </w:pPr>
      <w:r w:rsidRPr="00BE1372">
        <w:rPr>
          <w:rFonts w:ascii="Tw Cen MT" w:hAnsi="Tw Cen MT"/>
        </w:rPr>
        <w:t>Curves</w:t>
      </w:r>
    </w:p>
    <w:p w14:paraId="13A17FE3" w14:textId="77777777" w:rsidR="002640FB" w:rsidRPr="00BE1372" w:rsidRDefault="00000000">
      <w:pPr>
        <w:pStyle w:val="ListParagraph"/>
        <w:numPr>
          <w:ilvl w:val="0"/>
          <w:numId w:val="58"/>
        </w:numPr>
        <w:tabs>
          <w:tab w:val="left" w:pos="301"/>
        </w:tabs>
        <w:ind w:hanging="201"/>
        <w:rPr>
          <w:rFonts w:ascii="Tw Cen MT" w:hAnsi="Tw Cen MT"/>
          <w:b/>
          <w:sz w:val="24"/>
        </w:rPr>
      </w:pPr>
      <w:r w:rsidRPr="00BE1372">
        <w:rPr>
          <w:rFonts w:ascii="Tw Cen MT" w:hAnsi="Tw Cen MT"/>
          <w:b/>
          <w:sz w:val="24"/>
        </w:rPr>
        <w:t>Spirals</w:t>
      </w:r>
    </w:p>
    <w:p w14:paraId="53331B12" w14:textId="77777777" w:rsidR="002640FB" w:rsidRPr="00BE1372" w:rsidRDefault="00000000">
      <w:pPr>
        <w:pStyle w:val="Heading1"/>
        <w:numPr>
          <w:ilvl w:val="0"/>
          <w:numId w:val="58"/>
        </w:numPr>
        <w:tabs>
          <w:tab w:val="left" w:pos="301"/>
        </w:tabs>
        <w:ind w:hanging="201"/>
        <w:rPr>
          <w:rFonts w:ascii="Tw Cen MT" w:hAnsi="Tw Cen MT"/>
        </w:rPr>
      </w:pPr>
      <w:r w:rsidRPr="00BE1372">
        <w:rPr>
          <w:rFonts w:ascii="Tw Cen MT" w:hAnsi="Tw Cen MT"/>
        </w:rPr>
        <w:t>Rectangles</w:t>
      </w:r>
    </w:p>
    <w:p w14:paraId="7350361F" w14:textId="77777777" w:rsidR="002640FB" w:rsidRPr="00BE1372" w:rsidRDefault="00000000">
      <w:pPr>
        <w:pStyle w:val="ListParagraph"/>
        <w:numPr>
          <w:ilvl w:val="0"/>
          <w:numId w:val="58"/>
        </w:numPr>
        <w:tabs>
          <w:tab w:val="left" w:pos="301"/>
        </w:tabs>
        <w:ind w:hanging="201"/>
        <w:rPr>
          <w:rFonts w:ascii="Tw Cen MT" w:hAnsi="Tw Cen MT"/>
          <w:b/>
          <w:sz w:val="24"/>
        </w:rPr>
      </w:pPr>
      <w:r w:rsidRPr="00BE1372">
        <w:rPr>
          <w:rFonts w:ascii="Tw Cen MT" w:hAnsi="Tw Cen MT"/>
          <w:b/>
          <w:sz w:val="24"/>
        </w:rPr>
        <w:t>Ellipses</w:t>
      </w:r>
    </w:p>
    <w:p w14:paraId="184BBBAC" w14:textId="77777777" w:rsidR="002640FB" w:rsidRPr="00BE1372" w:rsidRDefault="00000000">
      <w:pPr>
        <w:pStyle w:val="Heading1"/>
        <w:numPr>
          <w:ilvl w:val="0"/>
          <w:numId w:val="58"/>
        </w:numPr>
        <w:tabs>
          <w:tab w:val="left" w:pos="301"/>
        </w:tabs>
        <w:spacing w:before="1"/>
        <w:ind w:hanging="201"/>
        <w:rPr>
          <w:rFonts w:ascii="Tw Cen MT" w:hAnsi="Tw Cen MT"/>
        </w:rPr>
      </w:pPr>
      <w:r w:rsidRPr="00BE1372">
        <w:rPr>
          <w:rFonts w:ascii="Tw Cen MT" w:hAnsi="Tw Cen MT"/>
        </w:rPr>
        <w:lastRenderedPageBreak/>
        <w:t>Polygons</w:t>
      </w:r>
    </w:p>
    <w:p w14:paraId="2F5E9A46" w14:textId="77777777" w:rsidR="002640FB" w:rsidRPr="00BE1372" w:rsidRDefault="00000000">
      <w:pPr>
        <w:pStyle w:val="ListParagraph"/>
        <w:numPr>
          <w:ilvl w:val="0"/>
          <w:numId w:val="58"/>
        </w:numPr>
        <w:tabs>
          <w:tab w:val="left" w:pos="301"/>
        </w:tabs>
        <w:spacing w:before="1"/>
        <w:ind w:hanging="201"/>
        <w:rPr>
          <w:rFonts w:ascii="Tw Cen MT" w:hAnsi="Tw Cen MT"/>
          <w:b/>
          <w:sz w:val="24"/>
        </w:rPr>
      </w:pPr>
      <w:r w:rsidRPr="00BE1372">
        <w:rPr>
          <w:rFonts w:ascii="Tw Cen MT" w:hAnsi="Tw Cen MT"/>
          <w:b/>
          <w:sz w:val="24"/>
        </w:rPr>
        <w:t>Stars</w:t>
      </w:r>
    </w:p>
    <w:p w14:paraId="5694A356" w14:textId="77777777" w:rsidR="002640FB" w:rsidRPr="00BE1372" w:rsidRDefault="00000000">
      <w:pPr>
        <w:pStyle w:val="Heading1"/>
        <w:numPr>
          <w:ilvl w:val="0"/>
          <w:numId w:val="58"/>
        </w:numPr>
        <w:tabs>
          <w:tab w:val="left" w:pos="301"/>
        </w:tabs>
        <w:ind w:hanging="201"/>
        <w:rPr>
          <w:rFonts w:ascii="Tw Cen MT" w:hAnsi="Tw Cen MT"/>
        </w:rPr>
      </w:pPr>
      <w:r w:rsidRPr="00BE1372">
        <w:rPr>
          <w:rFonts w:ascii="Tw Cen MT" w:hAnsi="Tw Cen MT"/>
        </w:rPr>
        <w:t>Using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Pencil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tool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for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freehand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drawing</w:t>
      </w:r>
    </w:p>
    <w:p w14:paraId="19184017" w14:textId="77777777" w:rsidR="002640FB" w:rsidRPr="00BE1372" w:rsidRDefault="00000000" w:rsidP="00BE1372">
      <w:pPr>
        <w:pStyle w:val="BodyText"/>
        <w:ind w:left="100"/>
        <w:rPr>
          <w:rFonts w:ascii="Tw Cen MT" w:hAnsi="Tw Cen MT"/>
          <w:sz w:val="20"/>
        </w:rPr>
      </w:pPr>
      <w:r w:rsidRPr="00BE1372">
        <w:rPr>
          <w:rFonts w:ascii="Tw Cen MT" w:hAnsi="Tw Cen MT"/>
          <w:noProof/>
          <w:sz w:val="20"/>
        </w:rPr>
        <w:drawing>
          <wp:inline distT="0" distB="0" distL="0" distR="0" wp14:anchorId="4F01C0EE" wp14:editId="11533B9D">
            <wp:extent cx="5963285" cy="5514975"/>
            <wp:effectExtent l="0" t="0" r="0" b="0"/>
            <wp:docPr id="29" name="image11.jpeg" descr="Vector vector image of various shapes with arrowheads isolated on transparent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1.jpeg" descr="Vector vector image of various shapes with arrowheads isolated on transparent background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512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6468" w14:textId="77777777" w:rsidR="002640FB" w:rsidRPr="00BE1372" w:rsidRDefault="002640FB" w:rsidP="00BE1372">
      <w:pPr>
        <w:pStyle w:val="BodyText"/>
        <w:rPr>
          <w:rFonts w:ascii="Tw Cen MT" w:hAnsi="Tw Cen MT"/>
          <w:b/>
          <w:sz w:val="20"/>
        </w:rPr>
      </w:pPr>
    </w:p>
    <w:p w14:paraId="309BD082" w14:textId="77777777" w:rsidR="002640FB" w:rsidRPr="00BE1372" w:rsidRDefault="002640FB" w:rsidP="00BE1372">
      <w:pPr>
        <w:pStyle w:val="BodyText"/>
        <w:rPr>
          <w:rFonts w:ascii="Tw Cen MT" w:hAnsi="Tw Cen MT"/>
          <w:b/>
          <w:sz w:val="20"/>
        </w:rPr>
      </w:pPr>
    </w:p>
    <w:p w14:paraId="257DACE9" w14:textId="77777777" w:rsidR="002640FB" w:rsidRPr="00BE1372" w:rsidRDefault="00000000" w:rsidP="00BE1372">
      <w:pPr>
        <w:spacing w:before="52"/>
        <w:ind w:left="100"/>
        <w:rPr>
          <w:rFonts w:ascii="Tw Cen MT" w:hAnsi="Tw Cen MT"/>
          <w:b/>
          <w:sz w:val="24"/>
        </w:rPr>
      </w:pPr>
      <w:r w:rsidRPr="00BE1372">
        <w:rPr>
          <w:rFonts w:ascii="Tw Cen MT" w:hAnsi="Tw Cen MT"/>
          <w:b/>
          <w:sz w:val="24"/>
          <w:shd w:val="clear" w:color="auto" w:fill="FFFF00"/>
        </w:rPr>
        <w:t>Modifying</w:t>
      </w:r>
      <w:r w:rsidRPr="00BE1372">
        <w:rPr>
          <w:rFonts w:ascii="Tw Cen MT" w:hAnsi="Tw Cen MT"/>
          <w:b/>
          <w:spacing w:val="-4"/>
          <w:sz w:val="24"/>
          <w:shd w:val="clear" w:color="auto" w:fill="FFFF00"/>
        </w:rPr>
        <w:t xml:space="preserve"> </w:t>
      </w:r>
      <w:r w:rsidRPr="00BE1372">
        <w:rPr>
          <w:rFonts w:ascii="Tw Cen MT" w:hAnsi="Tw Cen MT"/>
          <w:b/>
          <w:sz w:val="24"/>
          <w:shd w:val="clear" w:color="auto" w:fill="FFFF00"/>
        </w:rPr>
        <w:t>shapes</w:t>
      </w:r>
      <w:r w:rsidRPr="00BE1372">
        <w:rPr>
          <w:rFonts w:ascii="Tw Cen MT" w:hAnsi="Tw Cen MT"/>
          <w:b/>
          <w:spacing w:val="-1"/>
          <w:sz w:val="24"/>
          <w:shd w:val="clear" w:color="auto" w:fill="FFFF00"/>
        </w:rPr>
        <w:t xml:space="preserve"> </w:t>
      </w:r>
      <w:r w:rsidRPr="00BE1372">
        <w:rPr>
          <w:rFonts w:ascii="Tw Cen MT" w:hAnsi="Tw Cen MT"/>
          <w:b/>
          <w:sz w:val="24"/>
          <w:shd w:val="clear" w:color="auto" w:fill="FFFF00"/>
        </w:rPr>
        <w:t>and</w:t>
      </w:r>
      <w:r w:rsidRPr="00BE1372">
        <w:rPr>
          <w:rFonts w:ascii="Tw Cen MT" w:hAnsi="Tw Cen MT"/>
          <w:b/>
          <w:spacing w:val="-3"/>
          <w:sz w:val="24"/>
          <w:shd w:val="clear" w:color="auto" w:fill="FFFF00"/>
        </w:rPr>
        <w:t xml:space="preserve"> </w:t>
      </w:r>
      <w:r w:rsidRPr="00BE1372">
        <w:rPr>
          <w:rFonts w:ascii="Tw Cen MT" w:hAnsi="Tw Cen MT"/>
          <w:b/>
          <w:sz w:val="24"/>
          <w:shd w:val="clear" w:color="auto" w:fill="FFFF00"/>
        </w:rPr>
        <w:t>paths</w:t>
      </w:r>
    </w:p>
    <w:p w14:paraId="1AA4AFFA" w14:textId="77777777" w:rsidR="002640FB" w:rsidRPr="00BE1372" w:rsidRDefault="00000000">
      <w:pPr>
        <w:pStyle w:val="ListParagraph"/>
        <w:numPr>
          <w:ilvl w:val="0"/>
          <w:numId w:val="59"/>
        </w:numPr>
        <w:tabs>
          <w:tab w:val="left" w:pos="301"/>
        </w:tabs>
        <w:ind w:hanging="20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Drawing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modes</w:t>
      </w:r>
    </w:p>
    <w:p w14:paraId="01866D58" w14:textId="77777777" w:rsidR="002640FB" w:rsidRPr="00BE1372" w:rsidRDefault="00000000">
      <w:pPr>
        <w:pStyle w:val="ListParagraph"/>
        <w:numPr>
          <w:ilvl w:val="0"/>
          <w:numId w:val="59"/>
        </w:numPr>
        <w:tabs>
          <w:tab w:val="left" w:pos="301"/>
        </w:tabs>
        <w:ind w:hanging="20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Creating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compound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paths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and shapes</w:t>
      </w:r>
    </w:p>
    <w:p w14:paraId="0EC058A7" w14:textId="77777777" w:rsidR="002640FB" w:rsidRPr="00BE1372" w:rsidRDefault="00000000">
      <w:pPr>
        <w:pStyle w:val="ListParagraph"/>
        <w:numPr>
          <w:ilvl w:val="0"/>
          <w:numId w:val="59"/>
        </w:numPr>
        <w:tabs>
          <w:tab w:val="left" w:pos="301"/>
        </w:tabs>
        <w:spacing w:before="1"/>
        <w:ind w:hanging="20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Using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 Brush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tool</w:t>
      </w:r>
    </w:p>
    <w:p w14:paraId="4ED77D41" w14:textId="77777777" w:rsidR="002640FB" w:rsidRPr="00BE1372" w:rsidRDefault="00000000">
      <w:pPr>
        <w:pStyle w:val="ListParagraph"/>
        <w:numPr>
          <w:ilvl w:val="0"/>
          <w:numId w:val="59"/>
        </w:numPr>
        <w:tabs>
          <w:tab w:val="left" w:pos="301"/>
        </w:tabs>
        <w:ind w:hanging="20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Working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with the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Pathfinder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panel</w:t>
      </w:r>
    </w:p>
    <w:p w14:paraId="119CBCA8" w14:textId="77777777" w:rsidR="002640FB" w:rsidRPr="00BE1372" w:rsidRDefault="00000000">
      <w:pPr>
        <w:pStyle w:val="ListParagraph"/>
        <w:numPr>
          <w:ilvl w:val="0"/>
          <w:numId w:val="59"/>
        </w:numPr>
        <w:tabs>
          <w:tab w:val="left" w:pos="301"/>
        </w:tabs>
        <w:ind w:hanging="20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Using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 Eraser tool</w:t>
      </w:r>
    </w:p>
    <w:p w14:paraId="684E6E41" w14:textId="77777777" w:rsidR="002640FB" w:rsidRPr="00BE1372" w:rsidRDefault="00000000">
      <w:pPr>
        <w:pStyle w:val="ListParagraph"/>
        <w:numPr>
          <w:ilvl w:val="0"/>
          <w:numId w:val="59"/>
        </w:numPr>
        <w:tabs>
          <w:tab w:val="left" w:pos="301"/>
        </w:tabs>
        <w:spacing w:before="36"/>
        <w:ind w:hanging="20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Using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 anchor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points</w:t>
      </w:r>
    </w:p>
    <w:p w14:paraId="307833E9" w14:textId="77777777" w:rsidR="002640FB" w:rsidRPr="00BE1372" w:rsidRDefault="00000000">
      <w:pPr>
        <w:pStyle w:val="ListParagraph"/>
        <w:numPr>
          <w:ilvl w:val="0"/>
          <w:numId w:val="59"/>
        </w:numPr>
        <w:tabs>
          <w:tab w:val="left" w:pos="301"/>
        </w:tabs>
        <w:ind w:hanging="20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Using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Shape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Builder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tool</w:t>
      </w:r>
    </w:p>
    <w:p w14:paraId="6A007815" w14:textId="7EDF93C6" w:rsidR="002640FB" w:rsidRPr="00BE1372" w:rsidRDefault="00000000" w:rsidP="00BE1372">
      <w:pPr>
        <w:pStyle w:val="Heading1"/>
        <w:spacing w:before="147"/>
        <w:ind w:left="148"/>
        <w:rPr>
          <w:rFonts w:ascii="Tw Cen MT" w:hAnsi="Tw Cen MT"/>
          <w:b w:val="0"/>
          <w:sz w:val="25"/>
        </w:rPr>
      </w:pPr>
      <w:r w:rsidRPr="00BE1372">
        <w:rPr>
          <w:rFonts w:ascii="Tw Cen MT" w:hAnsi="Tw Cen MT"/>
          <w:shd w:val="clear" w:color="auto" w:fill="FFFF00"/>
        </w:rPr>
        <w:t>Transforming</w:t>
      </w:r>
      <w:r w:rsidRPr="00BE1372">
        <w:rPr>
          <w:rFonts w:ascii="Tw Cen MT" w:hAnsi="Tw Cen MT"/>
          <w:spacing w:val="-6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objects</w:t>
      </w:r>
    </w:p>
    <w:p w14:paraId="2F0BA0C3" w14:textId="77777777" w:rsidR="002640FB" w:rsidRPr="00BE1372" w:rsidRDefault="00000000">
      <w:pPr>
        <w:pStyle w:val="ListParagraph"/>
        <w:numPr>
          <w:ilvl w:val="0"/>
          <w:numId w:val="59"/>
        </w:numPr>
        <w:tabs>
          <w:tab w:val="left" w:pos="301"/>
        </w:tabs>
        <w:ind w:hanging="20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Scaling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objects</w:t>
      </w:r>
    </w:p>
    <w:p w14:paraId="19655C8A" w14:textId="77777777" w:rsidR="002640FB" w:rsidRPr="00BE1372" w:rsidRDefault="00000000">
      <w:pPr>
        <w:pStyle w:val="ListParagraph"/>
        <w:numPr>
          <w:ilvl w:val="0"/>
          <w:numId w:val="59"/>
        </w:numPr>
        <w:tabs>
          <w:tab w:val="left" w:pos="301"/>
        </w:tabs>
        <w:ind w:hanging="20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lastRenderedPageBreak/>
        <w:t>Rotating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objects</w:t>
      </w:r>
    </w:p>
    <w:p w14:paraId="53A7714B" w14:textId="77777777" w:rsidR="002640FB" w:rsidRPr="00BE1372" w:rsidRDefault="00000000">
      <w:pPr>
        <w:pStyle w:val="ListParagraph"/>
        <w:numPr>
          <w:ilvl w:val="0"/>
          <w:numId w:val="59"/>
        </w:numPr>
        <w:tabs>
          <w:tab w:val="left" w:pos="301"/>
        </w:tabs>
        <w:ind w:hanging="20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Reflecting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objects</w:t>
      </w:r>
    </w:p>
    <w:p w14:paraId="21B7B652" w14:textId="77777777" w:rsidR="002640FB" w:rsidRPr="00BE1372" w:rsidRDefault="00000000">
      <w:pPr>
        <w:pStyle w:val="ListParagraph"/>
        <w:numPr>
          <w:ilvl w:val="0"/>
          <w:numId w:val="59"/>
        </w:numPr>
        <w:tabs>
          <w:tab w:val="left" w:pos="301"/>
        </w:tabs>
        <w:ind w:hanging="20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Distorting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objects</w:t>
      </w:r>
    </w:p>
    <w:p w14:paraId="123FD8BC" w14:textId="77777777" w:rsidR="002640FB" w:rsidRPr="00BE1372" w:rsidRDefault="00000000">
      <w:pPr>
        <w:pStyle w:val="ListParagraph"/>
        <w:numPr>
          <w:ilvl w:val="0"/>
          <w:numId w:val="59"/>
        </w:numPr>
        <w:tabs>
          <w:tab w:val="left" w:pos="301"/>
        </w:tabs>
        <w:ind w:hanging="20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Moving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duplicating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objects</w:t>
      </w:r>
    </w:p>
    <w:p w14:paraId="366A5560" w14:textId="77777777" w:rsidR="002640FB" w:rsidRPr="00BE1372" w:rsidRDefault="002640FB" w:rsidP="00BE1372">
      <w:pPr>
        <w:pStyle w:val="BodyText"/>
        <w:spacing w:before="11"/>
        <w:rPr>
          <w:rFonts w:ascii="Tw Cen MT" w:hAnsi="Tw Cen MT"/>
          <w:sz w:val="20"/>
        </w:rPr>
      </w:pPr>
    </w:p>
    <w:p w14:paraId="285A1CBE" w14:textId="77777777" w:rsidR="002640FB" w:rsidRPr="00BE1372" w:rsidRDefault="00000000" w:rsidP="00BE1372">
      <w:pPr>
        <w:pStyle w:val="Heading1"/>
        <w:spacing w:before="52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Manipulating</w:t>
      </w:r>
      <w:r w:rsidRPr="00BE1372">
        <w:rPr>
          <w:rFonts w:ascii="Tw Cen MT" w:hAnsi="Tw Cen MT"/>
          <w:spacing w:val="-4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fills</w:t>
      </w:r>
      <w:r w:rsidRPr="00BE1372">
        <w:rPr>
          <w:rFonts w:ascii="Tw Cen MT" w:hAnsi="Tw Cen MT"/>
          <w:spacing w:val="-5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and</w:t>
      </w:r>
      <w:r w:rsidRPr="00BE1372">
        <w:rPr>
          <w:rFonts w:ascii="Tw Cen MT" w:hAnsi="Tw Cen MT"/>
          <w:spacing w:val="-3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strokes</w:t>
      </w:r>
    </w:p>
    <w:p w14:paraId="317B9BFB" w14:textId="77777777" w:rsidR="002640FB" w:rsidRPr="00BE1372" w:rsidRDefault="00000000" w:rsidP="00BE1372">
      <w:pPr>
        <w:spacing w:line="360" w:lineRule="auto"/>
        <w:ind w:left="100" w:right="1348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A fill </w:t>
      </w:r>
      <w:r w:rsidRPr="00BE1372">
        <w:rPr>
          <w:rFonts w:ascii="Tw Cen MT" w:hAnsi="Tw Cen MT"/>
          <w:sz w:val="24"/>
        </w:rPr>
        <w:t>refers to the interior color or pattern applied to the entire enclosed area of a shape or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path. While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A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 xml:space="preserve">stroke </w:t>
      </w:r>
      <w:r w:rsidRPr="00BE1372">
        <w:rPr>
          <w:rFonts w:ascii="Tw Cen MT" w:hAnsi="Tw Cen MT"/>
          <w:sz w:val="24"/>
        </w:rPr>
        <w:t>is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line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or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 xml:space="preserve">border </w:t>
      </w:r>
      <w:r w:rsidRPr="00BE1372">
        <w:rPr>
          <w:rFonts w:ascii="Tw Cen MT" w:hAnsi="Tw Cen MT"/>
          <w:sz w:val="24"/>
        </w:rPr>
        <w:t>applied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outline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shape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path.</w:t>
      </w:r>
    </w:p>
    <w:p w14:paraId="6E1BB589" w14:textId="77777777" w:rsidR="002640FB" w:rsidRPr="00BE1372" w:rsidRDefault="00000000">
      <w:pPr>
        <w:pStyle w:val="ListParagraph"/>
        <w:numPr>
          <w:ilvl w:val="0"/>
          <w:numId w:val="59"/>
        </w:numPr>
        <w:tabs>
          <w:tab w:val="left" w:pos="301"/>
        </w:tabs>
        <w:spacing w:before="157"/>
        <w:ind w:hanging="20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Adding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fill</w:t>
      </w:r>
    </w:p>
    <w:p w14:paraId="62CC75C9" w14:textId="77777777" w:rsidR="002640FB" w:rsidRPr="00BE1372" w:rsidRDefault="00000000">
      <w:pPr>
        <w:pStyle w:val="ListParagraph"/>
        <w:numPr>
          <w:ilvl w:val="0"/>
          <w:numId w:val="59"/>
        </w:numPr>
        <w:tabs>
          <w:tab w:val="left" w:pos="301"/>
        </w:tabs>
        <w:ind w:hanging="20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Creating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using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gradient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fills</w:t>
      </w:r>
    </w:p>
    <w:p w14:paraId="2FC12233" w14:textId="77777777" w:rsidR="002640FB" w:rsidRPr="00BE1372" w:rsidRDefault="00000000">
      <w:pPr>
        <w:pStyle w:val="ListParagraph"/>
        <w:numPr>
          <w:ilvl w:val="0"/>
          <w:numId w:val="59"/>
        </w:numPr>
        <w:tabs>
          <w:tab w:val="left" w:pos="301"/>
        </w:tabs>
        <w:ind w:hanging="20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Adding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strokes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objects</w:t>
      </w:r>
    </w:p>
    <w:p w14:paraId="7CA730A0" w14:textId="77777777" w:rsidR="002640FB" w:rsidRPr="00BE1372" w:rsidRDefault="00000000" w:rsidP="00BE1372">
      <w:pPr>
        <w:spacing w:before="161"/>
        <w:ind w:left="168"/>
        <w:rPr>
          <w:rFonts w:ascii="Tw Cen MT" w:hAnsi="Tw Cen MT"/>
          <w:b/>
        </w:rPr>
      </w:pPr>
      <w:r w:rsidRPr="00BE1372">
        <w:rPr>
          <w:rFonts w:ascii="Tw Cen MT" w:hAnsi="Tw Cen MT"/>
          <w:b/>
        </w:rPr>
        <w:t>Adding</w:t>
      </w:r>
      <w:r w:rsidRPr="00BE1372">
        <w:rPr>
          <w:rFonts w:ascii="Tw Cen MT" w:hAnsi="Tw Cen MT"/>
          <w:b/>
          <w:spacing w:val="-5"/>
        </w:rPr>
        <w:t xml:space="preserve"> </w:t>
      </w:r>
      <w:r w:rsidRPr="00BE1372">
        <w:rPr>
          <w:rFonts w:ascii="Tw Cen MT" w:hAnsi="Tw Cen MT"/>
          <w:b/>
        </w:rPr>
        <w:t>Color</w:t>
      </w:r>
      <w:r w:rsidRPr="00BE1372">
        <w:rPr>
          <w:rFonts w:ascii="Tw Cen MT" w:hAnsi="Tw Cen MT"/>
          <w:b/>
          <w:spacing w:val="-3"/>
        </w:rPr>
        <w:t xml:space="preserve"> </w:t>
      </w:r>
      <w:r w:rsidRPr="00BE1372">
        <w:rPr>
          <w:rFonts w:ascii="Tw Cen MT" w:hAnsi="Tw Cen MT"/>
          <w:b/>
        </w:rPr>
        <w:t>Fills:</w:t>
      </w:r>
    </w:p>
    <w:p w14:paraId="1144F6AE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Fill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Panel: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object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and access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Fill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panel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(Window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&gt;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Fill).</w:t>
      </w:r>
    </w:p>
    <w:p w14:paraId="3F2A45AB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spacing w:line="357" w:lineRule="auto"/>
        <w:ind w:right="1377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Solid Colors: </w:t>
      </w:r>
      <w:r w:rsidRPr="00BE1372">
        <w:rPr>
          <w:rFonts w:ascii="Tw Cen MT" w:hAnsi="Tw Cen MT"/>
          <w:sz w:val="24"/>
        </w:rPr>
        <w:t>Choose a color from the Color panel or the built-in library. Click the Fill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panel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swatch</w:t>
      </w:r>
      <w:r w:rsidRPr="00BE1372">
        <w:rPr>
          <w:rFonts w:ascii="Tw Cen MT" w:hAnsi="Tw Cen MT"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apply.</w:t>
      </w:r>
    </w:p>
    <w:p w14:paraId="53BF760E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spacing w:before="163" w:line="360" w:lineRule="auto"/>
        <w:ind w:right="977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Using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Patterns: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pattern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from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8"/>
          <w:sz w:val="24"/>
        </w:rPr>
        <w:t xml:space="preserve"> </w:t>
      </w:r>
      <w:r w:rsidRPr="00BE1372">
        <w:rPr>
          <w:rFonts w:ascii="Tw Cen MT" w:hAnsi="Tw Cen MT"/>
          <w:sz w:val="24"/>
        </w:rPr>
        <w:t>Swatches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panel or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create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own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by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clicking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"New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Swatch"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button.</w:t>
      </w:r>
    </w:p>
    <w:p w14:paraId="7320D51E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spacing w:before="162" w:line="360" w:lineRule="auto"/>
        <w:ind w:right="2002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Transparency: </w:t>
      </w:r>
      <w:r w:rsidRPr="00BE1372">
        <w:rPr>
          <w:rFonts w:ascii="Tw Cen MT" w:hAnsi="Tw Cen MT"/>
          <w:sz w:val="24"/>
        </w:rPr>
        <w:t>Adjust the Opacity slider in the Fill panel to create transparent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fills,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allowing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underlying elements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show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through.</w:t>
      </w:r>
    </w:p>
    <w:p w14:paraId="1611B9FC" w14:textId="77777777" w:rsidR="002640FB" w:rsidRPr="00BE1372" w:rsidRDefault="00000000" w:rsidP="00BE1372">
      <w:pPr>
        <w:pStyle w:val="Heading1"/>
        <w:spacing w:before="36"/>
        <w:rPr>
          <w:rFonts w:ascii="Tw Cen MT" w:hAnsi="Tw Cen MT"/>
        </w:rPr>
      </w:pPr>
      <w:r w:rsidRPr="00BE1372">
        <w:rPr>
          <w:rFonts w:ascii="Tw Cen MT" w:hAnsi="Tw Cen MT"/>
        </w:rPr>
        <w:t>Creating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and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Using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Gradient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Fills:</w:t>
      </w:r>
    </w:p>
    <w:p w14:paraId="4118C353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b/>
          <w:sz w:val="25"/>
        </w:rPr>
      </w:pPr>
    </w:p>
    <w:p w14:paraId="6E0A2BA1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Gradient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Panel: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Open the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Gradient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panel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(Window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&gt;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Gradient).</w:t>
      </w:r>
    </w:p>
    <w:p w14:paraId="74B4B6C6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spacing w:line="360" w:lineRule="auto"/>
        <w:ind w:right="1446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Linear Gradient: </w:t>
      </w:r>
      <w:r w:rsidRPr="00BE1372">
        <w:rPr>
          <w:rFonts w:ascii="Tw Cen MT" w:hAnsi="Tw Cen MT"/>
          <w:sz w:val="24"/>
        </w:rPr>
        <w:t>Click and drag between two color stops to create a linear gradient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(horizontal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vertical).</w:t>
      </w:r>
    </w:p>
    <w:p w14:paraId="53D4CD5A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spacing w:before="158" w:line="360" w:lineRule="auto"/>
        <w:ind w:right="1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Radial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Gradient: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Click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drag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away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from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central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point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create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radial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gradient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(outward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inward).</w:t>
      </w:r>
    </w:p>
    <w:p w14:paraId="25D6E69D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spacing w:before="161" w:line="360" w:lineRule="auto"/>
        <w:ind w:right="160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Multiple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Stops: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Add more color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stops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by</w:t>
      </w:r>
      <w:r w:rsidRPr="00BE1372">
        <w:rPr>
          <w:rFonts w:ascii="Tw Cen MT" w:hAnsi="Tw Cen MT"/>
          <w:spacing w:val="-9"/>
          <w:sz w:val="24"/>
        </w:rPr>
        <w:t xml:space="preserve"> </w:t>
      </w:r>
      <w:r w:rsidRPr="00BE1372">
        <w:rPr>
          <w:rFonts w:ascii="Tw Cen MT" w:hAnsi="Tw Cen MT"/>
          <w:sz w:val="24"/>
        </w:rPr>
        <w:t>clicking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below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 gradient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bar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create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intricate color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transitions.</w:t>
      </w:r>
    </w:p>
    <w:p w14:paraId="4059E49C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spacing w:before="162" w:line="360" w:lineRule="auto"/>
        <w:ind w:right="1215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Editing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 xml:space="preserve">Stops: </w:t>
      </w:r>
      <w:r w:rsidRPr="00BE1372">
        <w:rPr>
          <w:rFonts w:ascii="Tw Cen MT" w:hAnsi="Tw Cen MT"/>
          <w:sz w:val="24"/>
        </w:rPr>
        <w:t>Adjust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stop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positions</w:t>
      </w:r>
      <w:r w:rsidRPr="00BE1372">
        <w:rPr>
          <w:rFonts w:ascii="Tw Cen MT" w:hAnsi="Tw Cen MT"/>
          <w:spacing w:val="-8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directly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on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gradient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bar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precise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control.</w:t>
      </w:r>
    </w:p>
    <w:p w14:paraId="53A40AC3" w14:textId="77777777" w:rsidR="002640FB" w:rsidRPr="00BE1372" w:rsidRDefault="00000000" w:rsidP="00BE1372">
      <w:pPr>
        <w:pStyle w:val="Heading1"/>
        <w:spacing w:before="161"/>
        <w:rPr>
          <w:rFonts w:ascii="Tw Cen MT" w:hAnsi="Tw Cen MT"/>
        </w:rPr>
      </w:pPr>
      <w:r w:rsidRPr="00BE1372">
        <w:rPr>
          <w:rFonts w:ascii="Tw Cen MT" w:hAnsi="Tw Cen MT"/>
        </w:rPr>
        <w:t>Adding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Strokes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to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Objects:</w:t>
      </w:r>
    </w:p>
    <w:p w14:paraId="573DCFBA" w14:textId="77777777" w:rsidR="002640FB" w:rsidRPr="00BE1372" w:rsidRDefault="002640FB" w:rsidP="00BE1372">
      <w:pPr>
        <w:pStyle w:val="BodyText"/>
        <w:spacing w:before="10"/>
        <w:rPr>
          <w:rFonts w:ascii="Tw Cen MT" w:hAnsi="Tw Cen MT"/>
          <w:b/>
        </w:rPr>
      </w:pPr>
    </w:p>
    <w:p w14:paraId="7956FA31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Stroke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Panel: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object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and access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the Stroke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panel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(Window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&gt;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Stroke).</w:t>
      </w:r>
    </w:p>
    <w:p w14:paraId="7990CC58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spacing w:line="360" w:lineRule="auto"/>
        <w:ind w:right="1025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Solid Colors: </w:t>
      </w:r>
      <w:r w:rsidRPr="00BE1372">
        <w:rPr>
          <w:rFonts w:ascii="Tw Cen MT" w:hAnsi="Tw Cen MT"/>
          <w:sz w:val="24"/>
        </w:rPr>
        <w:t>Choose a color from the Color panel or the built-in library. Click the Stroke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panel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swatch</w:t>
      </w:r>
      <w:r w:rsidRPr="00BE1372">
        <w:rPr>
          <w:rFonts w:ascii="Tw Cen MT" w:hAnsi="Tw Cen MT"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apply.</w:t>
      </w:r>
    </w:p>
    <w:p w14:paraId="42FC46B4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spacing w:before="161" w:line="360" w:lineRule="auto"/>
        <w:ind w:right="1257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lastRenderedPageBreak/>
        <w:t xml:space="preserve">Stroke Weight: </w:t>
      </w:r>
      <w:r w:rsidRPr="00BE1372">
        <w:rPr>
          <w:rFonts w:ascii="Tw Cen MT" w:hAnsi="Tw Cen MT"/>
          <w:sz w:val="24"/>
        </w:rPr>
        <w:t>Adjust the Weight slider to control the stroke thickness. Explore pixel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values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points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precise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size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control.</w:t>
      </w:r>
    </w:p>
    <w:p w14:paraId="63312F3F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spacing w:before="162" w:line="360" w:lineRule="auto"/>
        <w:ind w:right="1082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Dashed Strokes: </w:t>
      </w:r>
      <w:r w:rsidRPr="00BE1372">
        <w:rPr>
          <w:rFonts w:ascii="Tw Cen MT" w:hAnsi="Tw Cen MT"/>
          <w:sz w:val="24"/>
        </w:rPr>
        <w:t>Enable the "Dashed Line" checkbox and adjust dash and gap values to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create custom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dotted or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dashed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lines.</w:t>
      </w:r>
    </w:p>
    <w:p w14:paraId="70EE6524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spacing w:before="161" w:line="357" w:lineRule="auto"/>
        <w:ind w:right="1383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Stroke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Align: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Choose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between "Align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Stroke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 Inside,"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"Align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Stroke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Outside,"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"Center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Stroke"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define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where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stroke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sits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relative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path.</w:t>
      </w:r>
    </w:p>
    <w:p w14:paraId="04AB0D71" w14:textId="77777777" w:rsidR="002640FB" w:rsidRPr="00BE1372" w:rsidRDefault="00000000" w:rsidP="00BE1372">
      <w:pPr>
        <w:pStyle w:val="Heading1"/>
        <w:spacing w:before="163"/>
        <w:rPr>
          <w:rFonts w:ascii="Tw Cen MT" w:hAnsi="Tw Cen MT"/>
        </w:rPr>
      </w:pPr>
      <w:r w:rsidRPr="00BE1372">
        <w:rPr>
          <w:rFonts w:ascii="Tw Cen MT" w:hAnsi="Tw Cen MT"/>
        </w:rPr>
        <w:t>Text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Tools:</w:t>
      </w:r>
    </w:p>
    <w:p w14:paraId="312F692A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02E2442E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spacing w:line="360" w:lineRule="auto"/>
        <w:ind w:right="2840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Selecting: </w:t>
      </w:r>
      <w:r w:rsidRPr="00BE1372">
        <w:rPr>
          <w:rFonts w:ascii="Tw Cen MT" w:hAnsi="Tw Cen MT"/>
          <w:sz w:val="24"/>
        </w:rPr>
        <w:t>Press "T" or click the Text tool icon on the toolbar. Choose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between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Horizontal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Type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Tool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(default)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4"/>
          <w:sz w:val="24"/>
        </w:rPr>
        <w:t xml:space="preserve"> </w:t>
      </w:r>
      <w:r w:rsidRPr="00BE1372">
        <w:rPr>
          <w:rFonts w:ascii="Tw Cen MT" w:hAnsi="Tw Cen MT"/>
          <w:sz w:val="24"/>
        </w:rPr>
        <w:t>Vertical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Type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Tool.</w:t>
      </w:r>
    </w:p>
    <w:p w14:paraId="3D5E5CF9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spacing w:before="162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Adding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Text: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Click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on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the canvas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type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desired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text.</w:t>
      </w:r>
    </w:p>
    <w:p w14:paraId="688A8D12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spacing w:before="56" w:line="360" w:lineRule="auto"/>
        <w:ind w:right="3638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Formatting: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Use 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options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bar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above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the canvas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change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font,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size,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alignment,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etc.</w:t>
      </w:r>
    </w:p>
    <w:p w14:paraId="2652DE42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spacing w:before="161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Transforming: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Press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"Ctrl/Cmd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+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T"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edit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text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size,</w:t>
      </w:r>
      <w:r w:rsidRPr="00BE1372">
        <w:rPr>
          <w:rFonts w:ascii="Tw Cen MT" w:hAnsi="Tw Cen MT"/>
          <w:spacing w:val="4"/>
          <w:sz w:val="24"/>
        </w:rPr>
        <w:t xml:space="preserve"> </w:t>
      </w:r>
      <w:r w:rsidRPr="00BE1372">
        <w:rPr>
          <w:rFonts w:ascii="Tw Cen MT" w:hAnsi="Tw Cen MT"/>
          <w:sz w:val="24"/>
        </w:rPr>
        <w:t>rotation,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distortion.</w:t>
      </w:r>
    </w:p>
    <w:p w14:paraId="343A76BC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spacing w:line="357" w:lineRule="auto"/>
        <w:ind w:right="1262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Character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Styles: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Access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panel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(Window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&gt;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Character)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detailed text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formatting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like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caps,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underline,</w:t>
      </w:r>
      <w:r w:rsidRPr="00BE1372">
        <w:rPr>
          <w:rFonts w:ascii="Tw Cen MT" w:hAnsi="Tw Cen MT"/>
          <w:spacing w:val="4"/>
          <w:sz w:val="24"/>
        </w:rPr>
        <w:t xml:space="preserve"> </w:t>
      </w:r>
      <w:r w:rsidRPr="00BE1372">
        <w:rPr>
          <w:rFonts w:ascii="Tw Cen MT" w:hAnsi="Tw Cen MT"/>
          <w:sz w:val="24"/>
        </w:rPr>
        <w:t>etc.</w:t>
      </w:r>
    </w:p>
    <w:p w14:paraId="41E9E1D0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spacing w:before="163" w:line="360" w:lineRule="auto"/>
        <w:ind w:right="926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Type on Path: </w:t>
      </w:r>
      <w:r w:rsidRPr="00BE1372">
        <w:rPr>
          <w:rFonts w:ascii="Tw Cen MT" w:hAnsi="Tw Cen MT"/>
          <w:sz w:val="24"/>
        </w:rPr>
        <w:t>Click the pen icon next to the "T" icon and draw a path. Click the text area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type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along the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path.</w:t>
      </w:r>
    </w:p>
    <w:p w14:paraId="4488C865" w14:textId="77777777" w:rsidR="002640FB" w:rsidRPr="00BE1372" w:rsidRDefault="00000000" w:rsidP="00BE1372">
      <w:pPr>
        <w:pStyle w:val="Heading1"/>
        <w:spacing w:before="162"/>
        <w:rPr>
          <w:rFonts w:ascii="Tw Cen MT" w:hAnsi="Tw Cen MT"/>
        </w:rPr>
      </w:pPr>
      <w:r w:rsidRPr="00BE1372">
        <w:rPr>
          <w:rFonts w:ascii="Tw Cen MT" w:hAnsi="Tw Cen MT"/>
        </w:rPr>
        <w:t>Swatches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Panel:</w:t>
      </w:r>
    </w:p>
    <w:p w14:paraId="4E7CB0BE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b/>
          <w:sz w:val="25"/>
        </w:rPr>
      </w:pPr>
    </w:p>
    <w:p w14:paraId="20955200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spacing w:before="1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Stores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manages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pre-selected colors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quick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access.</w:t>
      </w:r>
    </w:p>
    <w:p w14:paraId="54D5C34E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Click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"Swatches"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tab on 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right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panel.</w:t>
      </w:r>
    </w:p>
    <w:p w14:paraId="0520C0AA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Double-click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swatch to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edit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its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color.</w:t>
      </w:r>
    </w:p>
    <w:p w14:paraId="17EABF08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Click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"+"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button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create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new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swatches.</w:t>
      </w:r>
    </w:p>
    <w:p w14:paraId="23AF4F01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sz w:val="25"/>
        </w:rPr>
      </w:pPr>
    </w:p>
    <w:p w14:paraId="17769C94" w14:textId="77777777" w:rsidR="002640FB" w:rsidRPr="00BE1372" w:rsidRDefault="00000000" w:rsidP="00BE1372">
      <w:pPr>
        <w:pStyle w:val="Heading1"/>
        <w:spacing w:before="1"/>
        <w:rPr>
          <w:rFonts w:ascii="Tw Cen MT" w:hAnsi="Tw Cen MT"/>
        </w:rPr>
      </w:pPr>
      <w:r w:rsidRPr="00BE1372">
        <w:rPr>
          <w:rFonts w:ascii="Tw Cen MT" w:hAnsi="Tw Cen MT"/>
        </w:rPr>
        <w:t>Color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Panel:</w:t>
      </w:r>
    </w:p>
    <w:p w14:paraId="050FB9BA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spacing w:before="1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Provides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various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models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tools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precise color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selection.</w:t>
      </w:r>
    </w:p>
    <w:p w14:paraId="191876B8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Click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 "Color"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tab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next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to "Swatches."</w:t>
      </w:r>
    </w:p>
    <w:p w14:paraId="3F8E19AE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spacing w:before="1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Choose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 color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model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(e.g.,</w:t>
      </w:r>
      <w:r w:rsidRPr="00BE1372">
        <w:rPr>
          <w:rFonts w:ascii="Tw Cen MT" w:hAnsi="Tw Cen MT"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HSB,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RGB).</w:t>
      </w:r>
    </w:p>
    <w:p w14:paraId="3262412F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Use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sliders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enter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values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to select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specific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color.</w:t>
      </w:r>
    </w:p>
    <w:p w14:paraId="7E6B7D7D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7CBA274E" w14:textId="77777777" w:rsidR="002640FB" w:rsidRPr="00BE1372" w:rsidRDefault="00000000" w:rsidP="00BE1372">
      <w:pPr>
        <w:pStyle w:val="Heading1"/>
        <w:rPr>
          <w:rFonts w:ascii="Tw Cen MT" w:hAnsi="Tw Cen MT"/>
        </w:rPr>
      </w:pPr>
      <w:r w:rsidRPr="00BE1372">
        <w:rPr>
          <w:rFonts w:ascii="Tw Cen MT" w:hAnsi="Tw Cen MT"/>
        </w:rPr>
        <w:t>Picking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Color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from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Image:</w:t>
      </w:r>
    </w:p>
    <w:p w14:paraId="150FF928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Click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 "Eyedropper"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tool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toolbar.</w:t>
      </w:r>
    </w:p>
    <w:p w14:paraId="53586140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Click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on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sample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it.</w:t>
      </w:r>
    </w:p>
    <w:p w14:paraId="57434B6A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selected color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will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appear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in 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foreground or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background color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swatch.</w:t>
      </w:r>
    </w:p>
    <w:p w14:paraId="4BB0F594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5ECA0C6D" w14:textId="77777777" w:rsidR="002640FB" w:rsidRPr="00BE1372" w:rsidRDefault="00000000" w:rsidP="00BE1372">
      <w:pPr>
        <w:pStyle w:val="Heading1"/>
        <w:rPr>
          <w:rFonts w:ascii="Tw Cen MT" w:hAnsi="Tw Cen MT"/>
        </w:rPr>
      </w:pPr>
      <w:r w:rsidRPr="00BE1372">
        <w:rPr>
          <w:rFonts w:ascii="Tw Cen MT" w:hAnsi="Tw Cen MT"/>
        </w:rPr>
        <w:t>Opacity:</w:t>
      </w:r>
    </w:p>
    <w:p w14:paraId="557BD5FF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spacing w:before="56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Controls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the transparency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a layer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selection.</w:t>
      </w:r>
    </w:p>
    <w:p w14:paraId="07A69A10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lastRenderedPageBreak/>
        <w:t>Use 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slider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panel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(0%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= fully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transparent,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100%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= fully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opaque).</w:t>
      </w:r>
    </w:p>
    <w:p w14:paraId="1D7114BB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16351743" w14:textId="77777777" w:rsidR="002640FB" w:rsidRPr="00BE1372" w:rsidRDefault="00000000" w:rsidP="00BE1372">
      <w:pPr>
        <w:pStyle w:val="Heading1"/>
        <w:rPr>
          <w:rFonts w:ascii="Tw Cen MT" w:hAnsi="Tw Cen MT"/>
        </w:rPr>
      </w:pPr>
      <w:r w:rsidRPr="00BE1372">
        <w:rPr>
          <w:rFonts w:ascii="Tw Cen MT" w:hAnsi="Tw Cen MT"/>
        </w:rPr>
        <w:t>Flowing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Text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Around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Objects:</w:t>
      </w:r>
    </w:p>
    <w:p w14:paraId="1FC1BD99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Select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text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layer.</w:t>
      </w:r>
    </w:p>
    <w:p w14:paraId="3BEEAEB9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Go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"Window" &gt;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"Paragraph."</w:t>
      </w:r>
    </w:p>
    <w:p w14:paraId="17690CCA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spacing w:before="1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Choose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"Wrap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around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object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style"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adjust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settings.</w:t>
      </w:r>
    </w:p>
    <w:p w14:paraId="341C687E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40E16BB6" w14:textId="77777777" w:rsidR="002640FB" w:rsidRPr="00BE1372" w:rsidRDefault="00000000" w:rsidP="00BE1372">
      <w:pPr>
        <w:pStyle w:val="Heading1"/>
        <w:rPr>
          <w:rFonts w:ascii="Tw Cen MT" w:hAnsi="Tw Cen MT"/>
        </w:rPr>
      </w:pPr>
      <w:r w:rsidRPr="00BE1372">
        <w:rPr>
          <w:rFonts w:ascii="Tw Cen MT" w:hAnsi="Tw Cen MT"/>
        </w:rPr>
        <w:t>Type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on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Path:</w:t>
      </w:r>
    </w:p>
    <w:p w14:paraId="1E74D906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As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mentioned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above, convert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path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into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type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container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using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pen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tool.</w:t>
      </w:r>
    </w:p>
    <w:p w14:paraId="0C188E2B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spacing w:before="1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Type your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text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along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path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adjust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its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direction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style.</w:t>
      </w:r>
    </w:p>
    <w:p w14:paraId="2512BA33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5A7E014E" w14:textId="77777777" w:rsidR="002640FB" w:rsidRPr="00BE1372" w:rsidRDefault="00000000" w:rsidP="00BE1372">
      <w:pPr>
        <w:pStyle w:val="Heading1"/>
        <w:rPr>
          <w:rFonts w:ascii="Tw Cen MT" w:hAnsi="Tw Cen MT"/>
        </w:rPr>
      </w:pPr>
      <w:r w:rsidRPr="00BE1372">
        <w:rPr>
          <w:rFonts w:ascii="Tw Cen MT" w:hAnsi="Tw Cen MT"/>
        </w:rPr>
        <w:t>Converting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Text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to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Path:</w:t>
      </w:r>
    </w:p>
    <w:p w14:paraId="6BBDA8A7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Select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text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layer.</w:t>
      </w:r>
    </w:p>
    <w:p w14:paraId="104C645A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Right-click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and choose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"Convert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Shape"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&gt;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"Path."</w:t>
      </w:r>
    </w:p>
    <w:p w14:paraId="23408C46" w14:textId="77777777" w:rsidR="002640FB" w:rsidRPr="00BE1372" w:rsidRDefault="00000000">
      <w:pPr>
        <w:pStyle w:val="ListParagraph"/>
        <w:numPr>
          <w:ilvl w:val="1"/>
          <w:numId w:val="59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The text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becomes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vector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path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editable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with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the Pen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tool.</w:t>
      </w:r>
    </w:p>
    <w:p w14:paraId="7E5211C6" w14:textId="77777777" w:rsidR="002640FB" w:rsidRPr="00BE1372" w:rsidRDefault="002640FB" w:rsidP="00BE1372">
      <w:pPr>
        <w:pStyle w:val="BodyText"/>
        <w:spacing w:before="11"/>
        <w:rPr>
          <w:rFonts w:ascii="Tw Cen MT" w:hAnsi="Tw Cen MT"/>
          <w:sz w:val="20"/>
        </w:rPr>
      </w:pPr>
    </w:p>
    <w:p w14:paraId="2D80C98C" w14:textId="77777777" w:rsidR="002640FB" w:rsidRPr="00BE1372" w:rsidRDefault="00000000">
      <w:pPr>
        <w:pStyle w:val="Heading1"/>
        <w:numPr>
          <w:ilvl w:val="1"/>
          <w:numId w:val="50"/>
        </w:numPr>
        <w:tabs>
          <w:tab w:val="left" w:pos="408"/>
        </w:tabs>
        <w:spacing w:before="52"/>
        <w:ind w:hanging="308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: Description</w:t>
      </w:r>
      <w:r w:rsidRPr="00BE1372">
        <w:rPr>
          <w:rFonts w:ascii="Tw Cen MT" w:hAnsi="Tw Cen MT"/>
          <w:spacing w:val="-2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of brand</w:t>
      </w:r>
      <w:r w:rsidRPr="00BE1372">
        <w:rPr>
          <w:rFonts w:ascii="Tw Cen MT" w:hAnsi="Tw Cen MT"/>
          <w:spacing w:val="-2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identity</w:t>
      </w:r>
    </w:p>
    <w:p w14:paraId="40C0DA00" w14:textId="77777777" w:rsidR="002640FB" w:rsidRPr="00BE1372" w:rsidRDefault="002640FB" w:rsidP="00BE1372">
      <w:pPr>
        <w:pStyle w:val="BodyText"/>
        <w:spacing w:before="5"/>
        <w:rPr>
          <w:rFonts w:ascii="Tw Cen MT" w:hAnsi="Tw Cen MT"/>
          <w:b/>
          <w:sz w:val="25"/>
        </w:rPr>
      </w:pPr>
    </w:p>
    <w:p w14:paraId="4177F92F" w14:textId="77777777" w:rsidR="002640FB" w:rsidRPr="00BE1372" w:rsidRDefault="00000000">
      <w:pPr>
        <w:pStyle w:val="ListParagraph"/>
        <w:numPr>
          <w:ilvl w:val="0"/>
          <w:numId w:val="60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Brand</w:t>
      </w:r>
    </w:p>
    <w:p w14:paraId="329F48FB" w14:textId="77777777" w:rsidR="002640FB" w:rsidRPr="00BE1372" w:rsidRDefault="00000000">
      <w:pPr>
        <w:pStyle w:val="ListParagraph"/>
        <w:numPr>
          <w:ilvl w:val="0"/>
          <w:numId w:val="60"/>
        </w:numPr>
        <w:tabs>
          <w:tab w:val="left" w:pos="820"/>
          <w:tab w:val="left" w:pos="821"/>
        </w:tabs>
        <w:spacing w:before="147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Brand identity</w:t>
      </w:r>
    </w:p>
    <w:p w14:paraId="23BF94E9" w14:textId="77777777" w:rsidR="002640FB" w:rsidRPr="00BE1372" w:rsidRDefault="00000000">
      <w:pPr>
        <w:pStyle w:val="ListParagraph"/>
        <w:numPr>
          <w:ilvl w:val="0"/>
          <w:numId w:val="60"/>
        </w:numPr>
        <w:tabs>
          <w:tab w:val="left" w:pos="820"/>
          <w:tab w:val="left" w:pos="821"/>
        </w:tabs>
        <w:spacing w:before="146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Brand icon</w:t>
      </w:r>
    </w:p>
    <w:p w14:paraId="07C06C50" w14:textId="77777777" w:rsidR="002640FB" w:rsidRPr="00BE1372" w:rsidRDefault="00000000">
      <w:pPr>
        <w:pStyle w:val="ListParagraph"/>
        <w:numPr>
          <w:ilvl w:val="0"/>
          <w:numId w:val="60"/>
        </w:numPr>
        <w:tabs>
          <w:tab w:val="left" w:pos="820"/>
          <w:tab w:val="left" w:pos="821"/>
        </w:tabs>
        <w:spacing w:before="146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Brand identity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guidelines</w:t>
      </w:r>
    </w:p>
    <w:p w14:paraId="7C07FF58" w14:textId="77777777" w:rsidR="002640FB" w:rsidRPr="00BE1372" w:rsidRDefault="00000000">
      <w:pPr>
        <w:pStyle w:val="ListParagraph"/>
        <w:numPr>
          <w:ilvl w:val="0"/>
          <w:numId w:val="60"/>
        </w:numPr>
        <w:tabs>
          <w:tab w:val="left" w:pos="820"/>
          <w:tab w:val="left" w:pos="821"/>
        </w:tabs>
        <w:spacing w:before="147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Logo</w:t>
      </w:r>
    </w:p>
    <w:p w14:paraId="59DBBB58" w14:textId="77777777" w:rsidR="002640FB" w:rsidRPr="00BE1372" w:rsidRDefault="002640FB" w:rsidP="00BE1372">
      <w:pPr>
        <w:pStyle w:val="BodyText"/>
        <w:spacing w:before="10"/>
        <w:rPr>
          <w:rFonts w:ascii="Tw Cen MT" w:hAnsi="Tw Cen MT"/>
        </w:rPr>
      </w:pPr>
    </w:p>
    <w:p w14:paraId="5DAEF9DB" w14:textId="77777777" w:rsidR="002640FB" w:rsidRPr="00BE1372" w:rsidRDefault="00000000">
      <w:pPr>
        <w:pStyle w:val="Heading1"/>
        <w:numPr>
          <w:ilvl w:val="0"/>
          <w:numId w:val="61"/>
        </w:numPr>
        <w:tabs>
          <w:tab w:val="left" w:pos="341"/>
        </w:tabs>
        <w:ind w:hanging="241"/>
        <w:rPr>
          <w:rFonts w:ascii="Tw Cen MT" w:hAnsi="Tw Cen MT"/>
        </w:rPr>
      </w:pPr>
      <w:r w:rsidRPr="00BE1372">
        <w:rPr>
          <w:rFonts w:ascii="Tw Cen MT" w:hAnsi="Tw Cen MT"/>
        </w:rPr>
        <w:t>Brand:</w:t>
      </w:r>
    </w:p>
    <w:p w14:paraId="473184DF" w14:textId="77777777" w:rsidR="002640FB" w:rsidRPr="00BE1372" w:rsidRDefault="00000000" w:rsidP="00BE1372">
      <w:pPr>
        <w:pStyle w:val="BodyText"/>
        <w:spacing w:line="360" w:lineRule="auto"/>
        <w:ind w:left="100" w:right="894"/>
        <w:rPr>
          <w:rFonts w:ascii="Tw Cen MT" w:hAnsi="Tw Cen MT"/>
        </w:rPr>
      </w:pPr>
      <w:r w:rsidRPr="00BE1372">
        <w:rPr>
          <w:rFonts w:ascii="Tw Cen MT" w:hAnsi="Tw Cen MT"/>
          <w:b/>
        </w:rPr>
        <w:t xml:space="preserve">A brand </w:t>
      </w:r>
      <w:r w:rsidRPr="00BE1372">
        <w:rPr>
          <w:rFonts w:ascii="Tw Cen MT" w:hAnsi="Tw Cen MT"/>
        </w:rPr>
        <w:t>is a full concept that represents a company, product, service, or organization. It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encompasses the entire customer experience, including visual elements, messaging, values, and</w:t>
      </w:r>
      <w:r w:rsidRPr="00BE1372">
        <w:rPr>
          <w:rFonts w:ascii="Tw Cen MT" w:hAnsi="Tw Cen MT"/>
          <w:spacing w:val="-52"/>
        </w:rPr>
        <w:t xml:space="preserve"> </w:t>
      </w:r>
      <w:r w:rsidRPr="00BE1372">
        <w:rPr>
          <w:rFonts w:ascii="Tw Cen MT" w:hAnsi="Tw Cen MT"/>
        </w:rPr>
        <w:t>the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emotional</w:t>
      </w:r>
      <w:r w:rsidRPr="00BE1372">
        <w:rPr>
          <w:rFonts w:ascii="Tw Cen MT" w:hAnsi="Tw Cen MT"/>
          <w:spacing w:val="2"/>
        </w:rPr>
        <w:t xml:space="preserve"> </w:t>
      </w:r>
      <w:r w:rsidRPr="00BE1372">
        <w:rPr>
          <w:rFonts w:ascii="Tw Cen MT" w:hAnsi="Tw Cen MT"/>
        </w:rPr>
        <w:t>connection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people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have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with</w:t>
      </w:r>
      <w:r w:rsidRPr="00BE1372">
        <w:rPr>
          <w:rFonts w:ascii="Tw Cen MT" w:hAnsi="Tw Cen MT"/>
          <w:spacing w:val="2"/>
        </w:rPr>
        <w:t xml:space="preserve"> </w:t>
      </w:r>
      <w:r w:rsidRPr="00BE1372">
        <w:rPr>
          <w:rFonts w:ascii="Tw Cen MT" w:hAnsi="Tw Cen MT"/>
        </w:rPr>
        <w:t>the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entity.</w:t>
      </w:r>
    </w:p>
    <w:p w14:paraId="6EBF069F" w14:textId="77777777" w:rsidR="002640FB" w:rsidRPr="00BE1372" w:rsidRDefault="00000000">
      <w:pPr>
        <w:pStyle w:val="Heading1"/>
        <w:numPr>
          <w:ilvl w:val="0"/>
          <w:numId w:val="61"/>
        </w:numPr>
        <w:tabs>
          <w:tab w:val="left" w:pos="341"/>
        </w:tabs>
        <w:spacing w:before="52"/>
        <w:ind w:hanging="241"/>
        <w:rPr>
          <w:rFonts w:ascii="Tw Cen MT" w:hAnsi="Tw Cen MT"/>
        </w:rPr>
      </w:pPr>
      <w:r w:rsidRPr="00BE1372">
        <w:rPr>
          <w:rFonts w:ascii="Tw Cen MT" w:hAnsi="Tw Cen MT"/>
        </w:rPr>
        <w:t>Brand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Identity:</w:t>
      </w:r>
    </w:p>
    <w:p w14:paraId="610F77ED" w14:textId="77777777" w:rsidR="002640FB" w:rsidRPr="00BE1372" w:rsidRDefault="00000000" w:rsidP="00BE1372">
      <w:pPr>
        <w:pStyle w:val="BodyText"/>
        <w:spacing w:line="360" w:lineRule="auto"/>
        <w:ind w:left="100" w:right="1517"/>
        <w:rPr>
          <w:rFonts w:ascii="Tw Cen MT" w:hAnsi="Tw Cen MT"/>
        </w:rPr>
      </w:pPr>
      <w:r w:rsidRPr="00BE1372">
        <w:rPr>
          <w:rFonts w:ascii="Tw Cen MT" w:hAnsi="Tw Cen MT"/>
          <w:b/>
        </w:rPr>
        <w:t xml:space="preserve">Brand identity </w:t>
      </w:r>
      <w:r w:rsidRPr="00BE1372">
        <w:rPr>
          <w:rFonts w:ascii="Tw Cen MT" w:hAnsi="Tw Cen MT"/>
        </w:rPr>
        <w:t>is the visual and sensory representation of a brand. It includes the design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elements, such as logos, color schemes, typography, imagery, and other visual assets that</w:t>
      </w:r>
      <w:r w:rsidRPr="00BE1372">
        <w:rPr>
          <w:rFonts w:ascii="Tw Cen MT" w:hAnsi="Tw Cen MT"/>
          <w:spacing w:val="-52"/>
        </w:rPr>
        <w:t xml:space="preserve"> </w:t>
      </w:r>
      <w:r w:rsidRPr="00BE1372">
        <w:rPr>
          <w:rFonts w:ascii="Tw Cen MT" w:hAnsi="Tw Cen MT"/>
        </w:rPr>
        <w:t>create a</w:t>
      </w:r>
      <w:r w:rsidRPr="00BE1372">
        <w:rPr>
          <w:rFonts w:ascii="Tw Cen MT" w:hAnsi="Tw Cen MT"/>
          <w:spacing w:val="2"/>
        </w:rPr>
        <w:t xml:space="preserve"> </w:t>
      </w:r>
      <w:r w:rsidRPr="00BE1372">
        <w:rPr>
          <w:rFonts w:ascii="Tw Cen MT" w:hAnsi="Tw Cen MT"/>
        </w:rPr>
        <w:t>consistent and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recognizable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look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and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feel</w:t>
      </w:r>
      <w:r w:rsidRPr="00BE1372">
        <w:rPr>
          <w:rFonts w:ascii="Tw Cen MT" w:hAnsi="Tw Cen MT"/>
          <w:spacing w:val="2"/>
        </w:rPr>
        <w:t xml:space="preserve"> </w:t>
      </w:r>
      <w:r w:rsidRPr="00BE1372">
        <w:rPr>
          <w:rFonts w:ascii="Tw Cen MT" w:hAnsi="Tw Cen MT"/>
        </w:rPr>
        <w:t>for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the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brand.</w:t>
      </w:r>
    </w:p>
    <w:p w14:paraId="2978A826" w14:textId="77777777" w:rsidR="002640FB" w:rsidRPr="00BE1372" w:rsidRDefault="00000000">
      <w:pPr>
        <w:pStyle w:val="Heading1"/>
        <w:numPr>
          <w:ilvl w:val="0"/>
          <w:numId w:val="61"/>
        </w:numPr>
        <w:tabs>
          <w:tab w:val="left" w:pos="341"/>
        </w:tabs>
        <w:spacing w:before="159"/>
        <w:ind w:hanging="241"/>
        <w:rPr>
          <w:rFonts w:ascii="Tw Cen MT" w:hAnsi="Tw Cen MT"/>
        </w:rPr>
      </w:pPr>
      <w:r w:rsidRPr="00BE1372">
        <w:rPr>
          <w:rFonts w:ascii="Tw Cen MT" w:hAnsi="Tw Cen MT"/>
        </w:rPr>
        <w:t>Brand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Icon:</w:t>
      </w:r>
    </w:p>
    <w:p w14:paraId="2B53C91E" w14:textId="77777777" w:rsidR="002640FB" w:rsidRPr="00BE1372" w:rsidRDefault="00000000" w:rsidP="00BE1372">
      <w:pPr>
        <w:pStyle w:val="BodyText"/>
        <w:spacing w:line="360" w:lineRule="auto"/>
        <w:ind w:left="100" w:right="953"/>
        <w:rPr>
          <w:rFonts w:ascii="Tw Cen MT" w:hAnsi="Tw Cen MT"/>
        </w:rPr>
      </w:pPr>
      <w:r w:rsidRPr="00BE1372">
        <w:rPr>
          <w:rFonts w:ascii="Tw Cen MT" w:hAnsi="Tw Cen MT"/>
          <w:b/>
        </w:rPr>
        <w:t>A</w:t>
      </w:r>
      <w:r w:rsidRPr="00BE1372">
        <w:rPr>
          <w:rFonts w:ascii="Tw Cen MT" w:hAnsi="Tw Cen MT"/>
          <w:b/>
          <w:spacing w:val="-3"/>
        </w:rPr>
        <w:t xml:space="preserve"> </w:t>
      </w:r>
      <w:r w:rsidRPr="00BE1372">
        <w:rPr>
          <w:rFonts w:ascii="Tw Cen MT" w:hAnsi="Tw Cen MT"/>
          <w:b/>
        </w:rPr>
        <w:t>brand</w:t>
      </w:r>
      <w:r w:rsidRPr="00BE1372">
        <w:rPr>
          <w:rFonts w:ascii="Tw Cen MT" w:hAnsi="Tw Cen MT"/>
          <w:b/>
          <w:spacing w:val="-3"/>
        </w:rPr>
        <w:t xml:space="preserve"> </w:t>
      </w:r>
      <w:r w:rsidRPr="00BE1372">
        <w:rPr>
          <w:rFonts w:ascii="Tw Cen MT" w:hAnsi="Tw Cen MT"/>
          <w:b/>
        </w:rPr>
        <w:t>icon</w:t>
      </w:r>
      <w:r w:rsidRPr="00BE1372">
        <w:rPr>
          <w:rFonts w:ascii="Tw Cen MT" w:hAnsi="Tw Cen MT"/>
          <w:b/>
          <w:spacing w:val="-2"/>
        </w:rPr>
        <w:t xml:space="preserve"> </w:t>
      </w:r>
      <w:r w:rsidRPr="00BE1372">
        <w:rPr>
          <w:rFonts w:ascii="Tw Cen MT" w:hAnsi="Tw Cen MT"/>
          <w:b/>
        </w:rPr>
        <w:t>i</w:t>
      </w:r>
      <w:r w:rsidRPr="00BE1372">
        <w:rPr>
          <w:rFonts w:ascii="Tw Cen MT" w:hAnsi="Tw Cen MT"/>
        </w:rPr>
        <w:t>s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a simplified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and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often stylized graphical representation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that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serves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as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a</w:t>
      </w:r>
      <w:r w:rsidRPr="00BE1372">
        <w:rPr>
          <w:rFonts w:ascii="Tw Cen MT" w:hAnsi="Tw Cen MT"/>
          <w:spacing w:val="-51"/>
        </w:rPr>
        <w:t xml:space="preserve"> </w:t>
      </w:r>
      <w:r w:rsidRPr="00BE1372">
        <w:rPr>
          <w:rFonts w:ascii="Tw Cen MT" w:hAnsi="Tw Cen MT"/>
        </w:rPr>
        <w:t>recognizable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symbol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of a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brand.</w:t>
      </w:r>
    </w:p>
    <w:p w14:paraId="48575173" w14:textId="77777777" w:rsidR="002640FB" w:rsidRPr="00BE1372" w:rsidRDefault="00000000">
      <w:pPr>
        <w:pStyle w:val="Heading1"/>
        <w:numPr>
          <w:ilvl w:val="0"/>
          <w:numId w:val="61"/>
        </w:numPr>
        <w:tabs>
          <w:tab w:val="left" w:pos="341"/>
        </w:tabs>
        <w:spacing w:before="162"/>
        <w:ind w:hanging="241"/>
        <w:rPr>
          <w:rFonts w:ascii="Tw Cen MT" w:hAnsi="Tw Cen MT"/>
        </w:rPr>
      </w:pPr>
      <w:r w:rsidRPr="00BE1372">
        <w:rPr>
          <w:rFonts w:ascii="Tw Cen MT" w:hAnsi="Tw Cen MT"/>
        </w:rPr>
        <w:t>Brand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Identity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Guidelines:</w:t>
      </w:r>
    </w:p>
    <w:p w14:paraId="58DC828A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1E88D934" w14:textId="77777777" w:rsidR="002640FB" w:rsidRPr="00BE1372" w:rsidRDefault="00000000" w:rsidP="00BE1372">
      <w:pPr>
        <w:spacing w:line="360" w:lineRule="auto"/>
        <w:ind w:left="100" w:right="1515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Brand identity guidelines, also known as brand style guides, </w:t>
      </w:r>
      <w:r w:rsidRPr="00BE1372">
        <w:rPr>
          <w:rFonts w:ascii="Tw Cen MT" w:hAnsi="Tw Cen MT"/>
          <w:sz w:val="24"/>
        </w:rPr>
        <w:t>are documents that provide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detailed instructions on how to use and apply the various elements of a brand identity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lastRenderedPageBreak/>
        <w:t>consistently.</w:t>
      </w:r>
    </w:p>
    <w:p w14:paraId="0301570B" w14:textId="77777777" w:rsidR="002640FB" w:rsidRPr="00BE1372" w:rsidRDefault="00000000">
      <w:pPr>
        <w:pStyle w:val="Heading1"/>
        <w:numPr>
          <w:ilvl w:val="0"/>
          <w:numId w:val="61"/>
        </w:numPr>
        <w:tabs>
          <w:tab w:val="left" w:pos="341"/>
        </w:tabs>
        <w:spacing w:before="158"/>
        <w:ind w:hanging="241"/>
        <w:rPr>
          <w:rFonts w:ascii="Tw Cen MT" w:hAnsi="Tw Cen MT"/>
        </w:rPr>
      </w:pPr>
      <w:r w:rsidRPr="00BE1372">
        <w:rPr>
          <w:rFonts w:ascii="Tw Cen MT" w:hAnsi="Tw Cen MT"/>
        </w:rPr>
        <w:t>Logo:</w:t>
      </w:r>
    </w:p>
    <w:p w14:paraId="6574E87B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5107AC53" w14:textId="77777777" w:rsidR="002640FB" w:rsidRPr="00BE1372" w:rsidRDefault="00000000" w:rsidP="00BE1372">
      <w:pPr>
        <w:pStyle w:val="BodyText"/>
        <w:spacing w:line="360" w:lineRule="auto"/>
        <w:ind w:left="100" w:right="894"/>
        <w:rPr>
          <w:rFonts w:ascii="Tw Cen MT" w:hAnsi="Tw Cen MT"/>
        </w:rPr>
      </w:pPr>
      <w:r w:rsidRPr="00BE1372">
        <w:rPr>
          <w:rFonts w:ascii="Tw Cen MT" w:hAnsi="Tw Cen MT"/>
        </w:rPr>
        <w:t>A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logo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is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a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visual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representation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of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a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brand</w:t>
      </w:r>
      <w:r w:rsidRPr="00BE1372">
        <w:rPr>
          <w:rFonts w:ascii="Tw Cen MT" w:hAnsi="Tw Cen MT"/>
          <w:spacing w:val="2"/>
        </w:rPr>
        <w:t xml:space="preserve"> </w:t>
      </w:r>
      <w:r w:rsidRPr="00BE1372">
        <w:rPr>
          <w:rFonts w:ascii="Tw Cen MT" w:hAnsi="Tw Cen MT"/>
        </w:rPr>
        <w:t>and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is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a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key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element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of its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overall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identity. Logos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are</w:t>
      </w:r>
      <w:r w:rsidRPr="00BE1372">
        <w:rPr>
          <w:rFonts w:ascii="Tw Cen MT" w:hAnsi="Tw Cen MT"/>
          <w:spacing w:val="-51"/>
        </w:rPr>
        <w:t xml:space="preserve"> </w:t>
      </w:r>
      <w:r w:rsidRPr="00BE1372">
        <w:rPr>
          <w:rFonts w:ascii="Tw Cen MT" w:hAnsi="Tw Cen MT"/>
        </w:rPr>
        <w:t>designed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to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be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unique,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memorable,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and</w:t>
      </w:r>
      <w:r w:rsidRPr="00BE1372">
        <w:rPr>
          <w:rFonts w:ascii="Tw Cen MT" w:hAnsi="Tw Cen MT"/>
          <w:spacing w:val="2"/>
        </w:rPr>
        <w:t xml:space="preserve"> </w:t>
      </w:r>
      <w:r w:rsidRPr="00BE1372">
        <w:rPr>
          <w:rFonts w:ascii="Tw Cen MT" w:hAnsi="Tw Cen MT"/>
        </w:rPr>
        <w:t>easily recognizable.</w:t>
      </w:r>
    </w:p>
    <w:p w14:paraId="2E6ABD60" w14:textId="77777777" w:rsidR="002640FB" w:rsidRPr="00BE1372" w:rsidRDefault="002640FB" w:rsidP="00BE1372">
      <w:pPr>
        <w:pStyle w:val="BodyText"/>
        <w:rPr>
          <w:rFonts w:ascii="Tw Cen MT" w:hAnsi="Tw Cen MT"/>
          <w:sz w:val="9"/>
        </w:rPr>
      </w:pPr>
    </w:p>
    <w:p w14:paraId="4FEFE1D1" w14:textId="77777777" w:rsidR="002640FB" w:rsidRPr="00BE1372" w:rsidRDefault="00000000" w:rsidP="00BE1372">
      <w:pPr>
        <w:pStyle w:val="Heading1"/>
        <w:spacing w:before="52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Types</w:t>
      </w:r>
      <w:r w:rsidRPr="00BE1372">
        <w:rPr>
          <w:rFonts w:ascii="Tw Cen MT" w:hAnsi="Tw Cen MT"/>
          <w:spacing w:val="-2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of</w:t>
      </w:r>
      <w:r w:rsidRPr="00BE1372">
        <w:rPr>
          <w:rFonts w:ascii="Tw Cen MT" w:hAnsi="Tw Cen MT"/>
          <w:spacing w:val="-2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logo</w:t>
      </w:r>
    </w:p>
    <w:p w14:paraId="40B6F5E1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b/>
          <w:sz w:val="25"/>
        </w:rPr>
      </w:pPr>
    </w:p>
    <w:p w14:paraId="4603823E" w14:textId="77777777" w:rsidR="002640FB" w:rsidRPr="00BE1372" w:rsidRDefault="00000000">
      <w:pPr>
        <w:pStyle w:val="ListParagraph"/>
        <w:numPr>
          <w:ilvl w:val="1"/>
          <w:numId w:val="61"/>
        </w:numPr>
        <w:tabs>
          <w:tab w:val="left" w:pos="821"/>
        </w:tabs>
        <w:ind w:hanging="361"/>
        <w:rPr>
          <w:rFonts w:ascii="Tw Cen MT" w:hAnsi="Tw Cen MT"/>
          <w:b/>
          <w:sz w:val="24"/>
        </w:rPr>
      </w:pPr>
      <w:r w:rsidRPr="00BE1372">
        <w:rPr>
          <w:rFonts w:ascii="Tw Cen MT" w:hAnsi="Tw Cen MT"/>
          <w:b/>
          <w:sz w:val="24"/>
        </w:rPr>
        <w:t>Logotype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(or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Wordmark):</w:t>
      </w:r>
    </w:p>
    <w:p w14:paraId="0FA865A2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4A4FBAE9" w14:textId="77777777" w:rsidR="002640FB" w:rsidRPr="00BE1372" w:rsidRDefault="00000000" w:rsidP="00BE1372">
      <w:pPr>
        <w:pStyle w:val="BodyText"/>
        <w:spacing w:line="360" w:lineRule="auto"/>
        <w:ind w:left="100" w:right="953"/>
        <w:rPr>
          <w:rFonts w:ascii="Tw Cen MT" w:hAnsi="Tw Cen MT"/>
        </w:rPr>
      </w:pPr>
      <w:r w:rsidRPr="00BE1372">
        <w:rPr>
          <w:rFonts w:ascii="Tw Cen MT" w:hAnsi="Tw Cen MT"/>
        </w:rPr>
        <w:t>This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type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of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logo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uses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the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company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name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itself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as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the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logo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design,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often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using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a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stylized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or</w:t>
      </w:r>
      <w:r w:rsidRPr="00BE1372">
        <w:rPr>
          <w:rFonts w:ascii="Tw Cen MT" w:hAnsi="Tw Cen MT"/>
          <w:spacing w:val="-51"/>
        </w:rPr>
        <w:t xml:space="preserve"> </w:t>
      </w:r>
      <w:r w:rsidRPr="00BE1372">
        <w:rPr>
          <w:rFonts w:ascii="Tw Cen MT" w:hAnsi="Tw Cen MT"/>
        </w:rPr>
        <w:t>unique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typography.</w:t>
      </w:r>
    </w:p>
    <w:p w14:paraId="307FD6E6" w14:textId="77777777" w:rsidR="002640FB" w:rsidRPr="00BE1372" w:rsidRDefault="002640FB" w:rsidP="00BE1372">
      <w:pPr>
        <w:pStyle w:val="BodyText"/>
        <w:spacing w:before="6"/>
        <w:rPr>
          <w:rFonts w:ascii="Tw Cen MT" w:hAnsi="Tw Cen MT"/>
          <w:sz w:val="11"/>
        </w:rPr>
      </w:pPr>
    </w:p>
    <w:p w14:paraId="33640834" w14:textId="77777777" w:rsidR="002640FB" w:rsidRPr="00BE1372" w:rsidRDefault="00000000" w:rsidP="00BE1372">
      <w:pPr>
        <w:pStyle w:val="BodyText"/>
        <w:ind w:left="130"/>
        <w:rPr>
          <w:rFonts w:ascii="Tw Cen MT" w:hAnsi="Tw Cen MT"/>
          <w:sz w:val="20"/>
        </w:rPr>
      </w:pPr>
      <w:r w:rsidRPr="00BE1372">
        <w:rPr>
          <w:rFonts w:ascii="Tw Cen MT" w:hAnsi="Tw Cen MT"/>
          <w:noProof/>
          <w:sz w:val="20"/>
        </w:rPr>
        <w:drawing>
          <wp:inline distT="0" distB="0" distL="0" distR="0" wp14:anchorId="41229EA6" wp14:editId="682D0B03">
            <wp:extent cx="2366010" cy="1028700"/>
            <wp:effectExtent l="0" t="0" r="0" b="0"/>
            <wp:docPr id="31" name="image12.png" descr="Image of FedEx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12.png" descr="Image of FedEx logo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661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94A7D" w14:textId="77777777" w:rsidR="002640FB" w:rsidRPr="00BE1372" w:rsidRDefault="00000000" w:rsidP="00BE1372">
      <w:pPr>
        <w:pStyle w:val="BodyText"/>
        <w:spacing w:before="52"/>
        <w:ind w:left="100"/>
        <w:rPr>
          <w:rFonts w:ascii="Tw Cen MT" w:hAnsi="Tw Cen MT"/>
        </w:rPr>
      </w:pPr>
      <w:r w:rsidRPr="00BE1372">
        <w:rPr>
          <w:rFonts w:ascii="Tw Cen MT" w:hAnsi="Tw Cen MT"/>
        </w:rPr>
        <w:t>FedEx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logo</w:t>
      </w:r>
    </w:p>
    <w:p w14:paraId="2B8A82D1" w14:textId="77777777" w:rsidR="002640FB" w:rsidRPr="00BE1372" w:rsidRDefault="00000000" w:rsidP="00BE1372">
      <w:pPr>
        <w:spacing w:before="1"/>
        <w:ind w:left="100"/>
        <w:rPr>
          <w:rFonts w:ascii="Tw Cen MT" w:hAnsi="Tw Cen MT"/>
          <w:sz w:val="24"/>
        </w:rPr>
      </w:pPr>
      <w:r w:rsidRPr="00BE1372">
        <w:rPr>
          <w:rFonts w:ascii="Tw Cen MT" w:hAnsi="Tw Cen MT"/>
          <w:i/>
          <w:sz w:val="24"/>
        </w:rPr>
        <w:t>Example:</w:t>
      </w:r>
      <w:r w:rsidRPr="00BE1372">
        <w:rPr>
          <w:rFonts w:ascii="Tw Cen MT" w:hAnsi="Tw Cen MT"/>
          <w:i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FedEx</w:t>
      </w:r>
    </w:p>
    <w:p w14:paraId="7560C3C1" w14:textId="77777777" w:rsidR="002640FB" w:rsidRPr="00BE1372" w:rsidRDefault="00000000">
      <w:pPr>
        <w:pStyle w:val="ListParagraph"/>
        <w:numPr>
          <w:ilvl w:val="1"/>
          <w:numId w:val="61"/>
        </w:numPr>
        <w:tabs>
          <w:tab w:val="left" w:pos="821"/>
        </w:tabs>
        <w:spacing w:before="1" w:line="360" w:lineRule="auto"/>
        <w:ind w:right="957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Letter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mark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(or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Monogram):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This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logo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uses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initials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company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name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create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recognizable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symbol.</w:t>
      </w:r>
    </w:p>
    <w:p w14:paraId="6998B4E8" w14:textId="332068BA" w:rsidR="002640FB" w:rsidRPr="00BE1372" w:rsidRDefault="00000000" w:rsidP="00BE1372">
      <w:pPr>
        <w:pStyle w:val="BodyText"/>
        <w:spacing w:before="4"/>
        <w:rPr>
          <w:rFonts w:ascii="Tw Cen MT" w:hAnsi="Tw Cen MT"/>
          <w:sz w:val="22"/>
        </w:rPr>
      </w:pPr>
      <w:r w:rsidRPr="00BE1372">
        <w:rPr>
          <w:rFonts w:ascii="Tw Cen MT" w:hAnsi="Tw Cen MT"/>
          <w:noProof/>
        </w:rPr>
        <w:drawing>
          <wp:anchor distT="0" distB="0" distL="0" distR="0" simplePos="0" relativeHeight="251660288" behindDoc="0" locked="0" layoutInCell="1" allowOverlap="1" wp14:anchorId="230C6196" wp14:editId="48A97B55">
            <wp:simplePos x="0" y="0"/>
            <wp:positionH relativeFrom="page">
              <wp:posOffset>914400</wp:posOffset>
            </wp:positionH>
            <wp:positionV relativeFrom="paragraph">
              <wp:posOffset>244475</wp:posOffset>
            </wp:positionV>
            <wp:extent cx="3666490" cy="1123950"/>
            <wp:effectExtent l="0" t="0" r="0" b="0"/>
            <wp:wrapTopAndBottom/>
            <wp:docPr id="33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3.jpeg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6751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610BDD" w14:textId="77777777" w:rsidR="002640FB" w:rsidRPr="00BE1372" w:rsidRDefault="00000000" w:rsidP="00BE1372">
      <w:pPr>
        <w:pStyle w:val="BodyText"/>
        <w:ind w:left="100"/>
        <w:rPr>
          <w:rFonts w:ascii="Tw Cen MT" w:hAnsi="Tw Cen MT"/>
        </w:rPr>
      </w:pPr>
      <w:r w:rsidRPr="00BE1372">
        <w:rPr>
          <w:rFonts w:ascii="Tw Cen MT" w:hAnsi="Tw Cen MT"/>
        </w:rPr>
        <w:t>NASA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logo</w:t>
      </w:r>
    </w:p>
    <w:p w14:paraId="0010E020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2272E001" w14:textId="77777777" w:rsidR="002640FB" w:rsidRPr="00BE1372" w:rsidRDefault="00000000" w:rsidP="00BE1372">
      <w:pPr>
        <w:pStyle w:val="BodyText"/>
        <w:ind w:left="100"/>
        <w:rPr>
          <w:rFonts w:ascii="Tw Cen MT" w:hAnsi="Tw Cen MT"/>
        </w:rPr>
      </w:pPr>
      <w:r w:rsidRPr="00BE1372">
        <w:rPr>
          <w:rFonts w:ascii="Tw Cen MT" w:hAnsi="Tw Cen MT"/>
          <w:i/>
        </w:rPr>
        <w:t>Example:</w:t>
      </w:r>
      <w:r w:rsidRPr="00BE1372">
        <w:rPr>
          <w:rFonts w:ascii="Tw Cen MT" w:hAnsi="Tw Cen MT"/>
          <w:i/>
          <w:spacing w:val="-1"/>
        </w:rPr>
        <w:t xml:space="preserve"> </w:t>
      </w:r>
      <w:r w:rsidRPr="00BE1372">
        <w:rPr>
          <w:rFonts w:ascii="Tw Cen MT" w:hAnsi="Tw Cen MT"/>
        </w:rPr>
        <w:t>NASA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(National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Aeronautics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and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Space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Administration)</w:t>
      </w:r>
    </w:p>
    <w:p w14:paraId="2C083891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sz w:val="25"/>
        </w:rPr>
      </w:pPr>
    </w:p>
    <w:p w14:paraId="526EEE9D" w14:textId="77777777" w:rsidR="002640FB" w:rsidRPr="00BE1372" w:rsidRDefault="00000000">
      <w:pPr>
        <w:pStyle w:val="ListParagraph"/>
        <w:numPr>
          <w:ilvl w:val="1"/>
          <w:numId w:val="61"/>
        </w:numPr>
        <w:tabs>
          <w:tab w:val="left" w:pos="821"/>
        </w:tabs>
        <w:spacing w:before="1" w:line="360" w:lineRule="auto"/>
        <w:ind w:right="1574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Pictorial Mark (or Brand Mark): </w:t>
      </w:r>
      <w:r w:rsidRPr="00BE1372">
        <w:rPr>
          <w:rFonts w:ascii="Tw Cen MT" w:hAnsi="Tw Cen MT"/>
          <w:sz w:val="24"/>
        </w:rPr>
        <w:t>This logo uses an icon or symbol to represent the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company.</w:t>
      </w:r>
    </w:p>
    <w:p w14:paraId="0DB94975" w14:textId="77777777" w:rsidR="002640FB" w:rsidRPr="00BE1372" w:rsidRDefault="00000000" w:rsidP="00BE1372">
      <w:pPr>
        <w:pStyle w:val="BodyText"/>
        <w:ind w:left="100"/>
        <w:rPr>
          <w:rFonts w:ascii="Tw Cen MT" w:hAnsi="Tw Cen MT"/>
          <w:sz w:val="20"/>
        </w:rPr>
      </w:pPr>
      <w:r w:rsidRPr="00BE1372">
        <w:rPr>
          <w:rFonts w:ascii="Tw Cen MT" w:hAnsi="Tw Cen MT"/>
          <w:noProof/>
          <w:sz w:val="20"/>
        </w:rPr>
        <w:lastRenderedPageBreak/>
        <w:drawing>
          <wp:inline distT="0" distB="0" distL="0" distR="0" wp14:anchorId="389A6B25" wp14:editId="170D31DA">
            <wp:extent cx="2847975" cy="2238375"/>
            <wp:effectExtent l="0" t="0" r="0" b="0"/>
            <wp:docPr id="35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14.png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8147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BFDC" w14:textId="77777777" w:rsidR="002640FB" w:rsidRPr="00BE1372" w:rsidRDefault="002640FB" w:rsidP="00BE1372">
      <w:pPr>
        <w:pStyle w:val="BodyText"/>
        <w:rPr>
          <w:rFonts w:ascii="Tw Cen MT" w:hAnsi="Tw Cen MT"/>
          <w:sz w:val="21"/>
        </w:rPr>
      </w:pPr>
    </w:p>
    <w:p w14:paraId="7A2410CB" w14:textId="77777777" w:rsidR="002640FB" w:rsidRPr="00BE1372" w:rsidRDefault="00000000" w:rsidP="00BE1372">
      <w:pPr>
        <w:pStyle w:val="BodyText"/>
        <w:spacing w:before="51"/>
        <w:ind w:left="100"/>
        <w:rPr>
          <w:rFonts w:ascii="Tw Cen MT" w:hAnsi="Tw Cen MT"/>
        </w:rPr>
      </w:pPr>
      <w:r w:rsidRPr="00BE1372">
        <w:rPr>
          <w:rFonts w:ascii="Tw Cen MT" w:hAnsi="Tw Cen MT"/>
        </w:rPr>
        <w:t>Apple logo</w:t>
      </w:r>
    </w:p>
    <w:p w14:paraId="5FAC659C" w14:textId="77777777" w:rsidR="002640FB" w:rsidRPr="00BE1372" w:rsidRDefault="00000000" w:rsidP="00BE1372">
      <w:pPr>
        <w:ind w:left="100"/>
        <w:rPr>
          <w:rFonts w:ascii="Tw Cen MT" w:hAnsi="Tw Cen MT"/>
          <w:sz w:val="24"/>
        </w:rPr>
      </w:pPr>
      <w:r w:rsidRPr="00BE1372">
        <w:rPr>
          <w:rFonts w:ascii="Tw Cen MT" w:hAnsi="Tw Cen MT"/>
          <w:i/>
          <w:sz w:val="24"/>
        </w:rPr>
        <w:t xml:space="preserve">Example: </w:t>
      </w:r>
      <w:r w:rsidRPr="00BE1372">
        <w:rPr>
          <w:rFonts w:ascii="Tw Cen MT" w:hAnsi="Tw Cen MT"/>
          <w:sz w:val="24"/>
        </w:rPr>
        <w:t>Apple</w:t>
      </w:r>
    </w:p>
    <w:p w14:paraId="73C2F9D2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19F6D990" w14:textId="77777777" w:rsidR="002640FB" w:rsidRPr="00BE1372" w:rsidRDefault="00000000">
      <w:pPr>
        <w:pStyle w:val="ListParagraph"/>
        <w:numPr>
          <w:ilvl w:val="1"/>
          <w:numId w:val="61"/>
        </w:numPr>
        <w:tabs>
          <w:tab w:val="left" w:pos="821"/>
        </w:tabs>
        <w:spacing w:line="360" w:lineRule="auto"/>
        <w:ind w:right="1824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Abstract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Mark: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This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logo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uses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abstract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shape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symbol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that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doesn't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directly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represent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 company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name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product,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but evokes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certain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feeling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idea.</w:t>
      </w:r>
    </w:p>
    <w:p w14:paraId="2E052EEC" w14:textId="77777777" w:rsidR="002640FB" w:rsidRPr="00BE1372" w:rsidRDefault="00000000" w:rsidP="00BE1372">
      <w:pPr>
        <w:pStyle w:val="BodyText"/>
        <w:rPr>
          <w:rFonts w:ascii="Tw Cen MT" w:hAnsi="Tw Cen MT"/>
          <w:sz w:val="11"/>
        </w:rPr>
      </w:pPr>
      <w:r w:rsidRPr="00BE1372">
        <w:rPr>
          <w:rFonts w:ascii="Tw Cen MT" w:hAnsi="Tw Cen MT"/>
          <w:noProof/>
        </w:rPr>
        <w:drawing>
          <wp:anchor distT="0" distB="0" distL="0" distR="0" simplePos="0" relativeHeight="251664384" behindDoc="0" locked="0" layoutInCell="1" allowOverlap="1" wp14:anchorId="703E2FA4" wp14:editId="28ED3D07">
            <wp:simplePos x="0" y="0"/>
            <wp:positionH relativeFrom="page">
              <wp:posOffset>1143000</wp:posOffset>
            </wp:positionH>
            <wp:positionV relativeFrom="paragraph">
              <wp:posOffset>109855</wp:posOffset>
            </wp:positionV>
            <wp:extent cx="1691005" cy="1657350"/>
            <wp:effectExtent l="0" t="0" r="0" b="0"/>
            <wp:wrapTopAndBottom/>
            <wp:docPr id="37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15.jpeg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0958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E5E3C3" w14:textId="77777777" w:rsidR="002640FB" w:rsidRPr="00BE1372" w:rsidRDefault="002640FB" w:rsidP="00BE1372">
      <w:pPr>
        <w:pStyle w:val="BodyText"/>
        <w:spacing w:before="4"/>
        <w:rPr>
          <w:rFonts w:ascii="Tw Cen MT" w:hAnsi="Tw Cen MT"/>
          <w:sz w:val="26"/>
        </w:rPr>
      </w:pPr>
    </w:p>
    <w:p w14:paraId="695F6304" w14:textId="77777777" w:rsidR="002640FB" w:rsidRPr="00BE1372" w:rsidRDefault="00000000" w:rsidP="00BE1372">
      <w:pPr>
        <w:pStyle w:val="BodyText"/>
        <w:spacing w:before="1"/>
        <w:ind w:left="100"/>
        <w:rPr>
          <w:rFonts w:ascii="Tw Cen MT" w:hAnsi="Tw Cen MT"/>
        </w:rPr>
      </w:pPr>
      <w:r w:rsidRPr="00BE1372">
        <w:rPr>
          <w:rFonts w:ascii="Tw Cen MT" w:hAnsi="Tw Cen MT"/>
        </w:rPr>
        <w:t>Pepsi logo</w:t>
      </w:r>
    </w:p>
    <w:p w14:paraId="7361ACE8" w14:textId="77777777" w:rsidR="002640FB" w:rsidRPr="00BE1372" w:rsidRDefault="00000000" w:rsidP="00BE1372">
      <w:pPr>
        <w:spacing w:before="1"/>
        <w:ind w:left="100"/>
        <w:rPr>
          <w:rFonts w:ascii="Tw Cen MT" w:hAnsi="Tw Cen MT"/>
          <w:sz w:val="24"/>
        </w:rPr>
      </w:pPr>
      <w:r w:rsidRPr="00BE1372">
        <w:rPr>
          <w:rFonts w:ascii="Tw Cen MT" w:hAnsi="Tw Cen MT"/>
          <w:i/>
          <w:sz w:val="24"/>
        </w:rPr>
        <w:t>Example:</w:t>
      </w:r>
      <w:r w:rsidRPr="00BE1372">
        <w:rPr>
          <w:rFonts w:ascii="Tw Cen MT" w:hAnsi="Tw Cen MT"/>
          <w:i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Pepsi</w:t>
      </w:r>
    </w:p>
    <w:p w14:paraId="05333360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18469D5A" w14:textId="77777777" w:rsidR="002640FB" w:rsidRPr="00BE1372" w:rsidRDefault="00000000">
      <w:pPr>
        <w:pStyle w:val="ListParagraph"/>
        <w:numPr>
          <w:ilvl w:val="1"/>
          <w:numId w:val="61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Mascot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Logo: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This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logo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uses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illustrated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character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brand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mascot.</w:t>
      </w:r>
    </w:p>
    <w:p w14:paraId="2F978A8A" w14:textId="77777777" w:rsidR="002640FB" w:rsidRPr="00BE1372" w:rsidRDefault="00000000" w:rsidP="00BE1372">
      <w:pPr>
        <w:pStyle w:val="BodyText"/>
        <w:ind w:left="1300"/>
        <w:rPr>
          <w:rFonts w:ascii="Tw Cen MT" w:hAnsi="Tw Cen MT"/>
          <w:sz w:val="20"/>
        </w:rPr>
      </w:pPr>
      <w:r w:rsidRPr="00BE1372">
        <w:rPr>
          <w:rFonts w:ascii="Tw Cen MT" w:hAnsi="Tw Cen MT"/>
          <w:noProof/>
          <w:sz w:val="20"/>
        </w:rPr>
        <w:drawing>
          <wp:inline distT="0" distB="0" distL="0" distR="0" wp14:anchorId="22CABF34" wp14:editId="72E18FA9">
            <wp:extent cx="1615627" cy="1866341"/>
            <wp:effectExtent l="0" t="0" r="3810" b="635"/>
            <wp:docPr id="39" name="image16.png" descr="Image of Colonel Sanders KF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16.png" descr="Image of Colonel Sanders KFC logo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1846" cy="18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A9E5B" w14:textId="77777777" w:rsidR="002640FB" w:rsidRPr="00BE1372" w:rsidRDefault="002640FB" w:rsidP="00BE1372">
      <w:pPr>
        <w:pStyle w:val="BodyText"/>
        <w:rPr>
          <w:rFonts w:ascii="Tw Cen MT" w:hAnsi="Tw Cen MT"/>
        </w:rPr>
      </w:pPr>
    </w:p>
    <w:p w14:paraId="2389FB2D" w14:textId="77777777" w:rsidR="002640FB" w:rsidRPr="00BE1372" w:rsidRDefault="00000000" w:rsidP="00BE1372">
      <w:pPr>
        <w:pStyle w:val="BodyText"/>
        <w:spacing w:before="51"/>
        <w:ind w:left="100"/>
        <w:rPr>
          <w:rFonts w:ascii="Tw Cen MT" w:hAnsi="Tw Cen MT"/>
        </w:rPr>
      </w:pPr>
      <w:r w:rsidRPr="00BE1372">
        <w:rPr>
          <w:rFonts w:ascii="Tw Cen MT" w:hAnsi="Tw Cen MT"/>
        </w:rPr>
        <w:t>Colonel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Sanders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KFC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logo</w:t>
      </w:r>
    </w:p>
    <w:p w14:paraId="7F75B952" w14:textId="77777777" w:rsidR="002640FB" w:rsidRPr="00BE1372" w:rsidRDefault="002640FB" w:rsidP="00BE1372">
      <w:pPr>
        <w:pStyle w:val="BodyText"/>
        <w:spacing w:before="10"/>
        <w:rPr>
          <w:rFonts w:ascii="Tw Cen MT" w:hAnsi="Tw Cen MT"/>
        </w:rPr>
      </w:pPr>
    </w:p>
    <w:p w14:paraId="62538608" w14:textId="77777777" w:rsidR="002640FB" w:rsidRPr="00BE1372" w:rsidRDefault="00000000" w:rsidP="00BE1372">
      <w:pPr>
        <w:spacing w:before="1"/>
        <w:ind w:left="100"/>
        <w:rPr>
          <w:rFonts w:ascii="Tw Cen MT" w:hAnsi="Tw Cen MT"/>
          <w:sz w:val="24"/>
        </w:rPr>
      </w:pPr>
      <w:r w:rsidRPr="00BE1372">
        <w:rPr>
          <w:rFonts w:ascii="Tw Cen MT" w:hAnsi="Tw Cen MT"/>
          <w:i/>
          <w:sz w:val="24"/>
        </w:rPr>
        <w:t>Example:</w:t>
      </w:r>
      <w:r w:rsidRPr="00BE1372">
        <w:rPr>
          <w:rFonts w:ascii="Tw Cen MT" w:hAnsi="Tw Cen MT"/>
          <w:i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Colonel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Sanders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(KFC)</w:t>
      </w:r>
    </w:p>
    <w:p w14:paraId="3949DBDD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618489E5" w14:textId="77777777" w:rsidR="002640FB" w:rsidRPr="00BE1372" w:rsidRDefault="00000000">
      <w:pPr>
        <w:pStyle w:val="ListParagraph"/>
        <w:numPr>
          <w:ilvl w:val="1"/>
          <w:numId w:val="61"/>
        </w:numPr>
        <w:tabs>
          <w:tab w:val="left" w:pos="821"/>
        </w:tabs>
        <w:spacing w:line="360" w:lineRule="auto"/>
        <w:ind w:right="1528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Combination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 xml:space="preserve">Mark: </w:t>
      </w:r>
      <w:r w:rsidRPr="00BE1372">
        <w:rPr>
          <w:rFonts w:ascii="Tw Cen MT" w:hAnsi="Tw Cen MT"/>
          <w:sz w:val="24"/>
        </w:rPr>
        <w:t>This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logo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combines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elements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wordmark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pictorial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mark,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showcasing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both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company name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an</w:t>
      </w:r>
      <w:r w:rsidRPr="00BE1372">
        <w:rPr>
          <w:rFonts w:ascii="Tw Cen MT" w:hAnsi="Tw Cen MT"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icon.</w:t>
      </w:r>
    </w:p>
    <w:p w14:paraId="34AB0383" w14:textId="77777777" w:rsidR="002640FB" w:rsidRPr="00BE1372" w:rsidRDefault="002640FB" w:rsidP="00BE1372">
      <w:pPr>
        <w:pStyle w:val="BodyText"/>
        <w:rPr>
          <w:rFonts w:ascii="Tw Cen MT" w:hAnsi="Tw Cen MT"/>
          <w:sz w:val="20"/>
        </w:rPr>
      </w:pPr>
    </w:p>
    <w:p w14:paraId="7923A079" w14:textId="111723E4" w:rsidR="002640FB" w:rsidRPr="00BE1372" w:rsidRDefault="00000000" w:rsidP="00BE1372">
      <w:pPr>
        <w:pStyle w:val="BodyText"/>
        <w:spacing w:before="4"/>
        <w:rPr>
          <w:rFonts w:ascii="Tw Cen MT" w:hAnsi="Tw Cen MT"/>
          <w:sz w:val="31"/>
        </w:rPr>
      </w:pPr>
      <w:r w:rsidRPr="00BE1372">
        <w:rPr>
          <w:rFonts w:ascii="Tw Cen MT" w:hAnsi="Tw Cen MT"/>
          <w:noProof/>
        </w:rPr>
        <w:drawing>
          <wp:anchor distT="0" distB="0" distL="0" distR="0" simplePos="0" relativeHeight="251670528" behindDoc="0" locked="0" layoutInCell="1" allowOverlap="1" wp14:anchorId="7FBB2A90" wp14:editId="304B0485">
            <wp:simplePos x="0" y="0"/>
            <wp:positionH relativeFrom="page">
              <wp:posOffset>914400</wp:posOffset>
            </wp:positionH>
            <wp:positionV relativeFrom="paragraph">
              <wp:posOffset>205740</wp:posOffset>
            </wp:positionV>
            <wp:extent cx="2385695" cy="1390650"/>
            <wp:effectExtent l="0" t="0" r="0" b="0"/>
            <wp:wrapTopAndBottom/>
            <wp:docPr id="41" name="image17.png" descr="Image of Lacost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17.png" descr="Image of Lacoste logo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57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D0392A" w14:textId="77777777" w:rsidR="002640FB" w:rsidRPr="00BE1372" w:rsidRDefault="00000000" w:rsidP="00BE1372">
      <w:pPr>
        <w:pStyle w:val="BodyText"/>
        <w:ind w:left="100"/>
        <w:rPr>
          <w:rFonts w:ascii="Tw Cen MT" w:hAnsi="Tw Cen MT"/>
        </w:rPr>
      </w:pPr>
      <w:r w:rsidRPr="00BE1372">
        <w:rPr>
          <w:rFonts w:ascii="Tw Cen MT" w:hAnsi="Tw Cen MT"/>
        </w:rPr>
        <w:t>Lacoste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logo</w:t>
      </w:r>
    </w:p>
    <w:p w14:paraId="5D2E0029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sz w:val="25"/>
        </w:rPr>
      </w:pPr>
    </w:p>
    <w:p w14:paraId="48C9010E" w14:textId="77777777" w:rsidR="002640FB" w:rsidRPr="00BE1372" w:rsidRDefault="00000000" w:rsidP="00BE1372">
      <w:pPr>
        <w:pStyle w:val="BodyText"/>
        <w:spacing w:before="1"/>
        <w:ind w:left="100"/>
        <w:rPr>
          <w:rFonts w:ascii="Tw Cen MT" w:hAnsi="Tw Cen MT"/>
        </w:rPr>
      </w:pPr>
      <w:r w:rsidRPr="00BE1372">
        <w:rPr>
          <w:rFonts w:ascii="Tw Cen MT" w:hAnsi="Tw Cen MT"/>
          <w:i/>
        </w:rPr>
        <w:t xml:space="preserve">Example: </w:t>
      </w:r>
      <w:r w:rsidRPr="00BE1372">
        <w:rPr>
          <w:rFonts w:ascii="Tw Cen MT" w:hAnsi="Tw Cen MT"/>
        </w:rPr>
        <w:t>Lacoste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(the crocodile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icon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with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the company</w:t>
      </w:r>
      <w:r w:rsidRPr="00BE1372">
        <w:rPr>
          <w:rFonts w:ascii="Tw Cen MT" w:hAnsi="Tw Cen MT"/>
          <w:spacing w:val="-7"/>
        </w:rPr>
        <w:t xml:space="preserve"> </w:t>
      </w:r>
      <w:r w:rsidRPr="00BE1372">
        <w:rPr>
          <w:rFonts w:ascii="Tw Cen MT" w:hAnsi="Tw Cen MT"/>
        </w:rPr>
        <w:t>name)</w:t>
      </w:r>
    </w:p>
    <w:p w14:paraId="623A5FF5" w14:textId="77777777" w:rsidR="002640FB" w:rsidRPr="00BE1372" w:rsidRDefault="002640FB" w:rsidP="00BE1372">
      <w:pPr>
        <w:pStyle w:val="BodyText"/>
        <w:spacing w:before="10"/>
        <w:rPr>
          <w:rFonts w:ascii="Tw Cen MT" w:hAnsi="Tw Cen MT"/>
        </w:rPr>
      </w:pPr>
    </w:p>
    <w:p w14:paraId="74802D17" w14:textId="77777777" w:rsidR="002640FB" w:rsidRPr="00BE1372" w:rsidRDefault="00000000">
      <w:pPr>
        <w:pStyle w:val="ListParagraph"/>
        <w:numPr>
          <w:ilvl w:val="1"/>
          <w:numId w:val="61"/>
        </w:numPr>
        <w:tabs>
          <w:tab w:val="left" w:pos="821"/>
        </w:tabs>
        <w:spacing w:line="360" w:lineRule="auto"/>
        <w:ind w:right="1360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Emblem: </w:t>
      </w:r>
      <w:r w:rsidRPr="00BE1372">
        <w:rPr>
          <w:rFonts w:ascii="Tw Cen MT" w:hAnsi="Tw Cen MT"/>
          <w:sz w:val="24"/>
        </w:rPr>
        <w:t>This logo incorporates a symbol or icon within a crest or shield-like design,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often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used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by institutions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organizations.</w:t>
      </w:r>
    </w:p>
    <w:p w14:paraId="0DE3FEB3" w14:textId="77777777" w:rsidR="002640FB" w:rsidRPr="00BE1372" w:rsidRDefault="00000000" w:rsidP="00BE1372">
      <w:pPr>
        <w:tabs>
          <w:tab w:val="left" w:pos="3860"/>
        </w:tabs>
        <w:ind w:left="876"/>
        <w:rPr>
          <w:rFonts w:ascii="Tw Cen MT" w:hAnsi="Tw Cen MT"/>
          <w:sz w:val="20"/>
        </w:rPr>
      </w:pPr>
      <w:r w:rsidRPr="00BE1372">
        <w:rPr>
          <w:rFonts w:ascii="Tw Cen MT" w:hAnsi="Tw Cen MT"/>
          <w:noProof/>
          <w:sz w:val="20"/>
        </w:rPr>
        <w:drawing>
          <wp:inline distT="0" distB="0" distL="0" distR="0" wp14:anchorId="67A9AB98" wp14:editId="7328E658">
            <wp:extent cx="1635125" cy="1591945"/>
            <wp:effectExtent l="0" t="0" r="0" b="0"/>
            <wp:docPr id="43" name="image18.jpeg" descr="Harvard's Informational Logo Design Shows Strength With Rich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18.jpeg" descr="Harvard's Informational Logo Design Shows Strength With Rich ...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5418" cy="159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372">
        <w:rPr>
          <w:rFonts w:ascii="Tw Cen MT" w:hAnsi="Tw Cen MT"/>
          <w:sz w:val="20"/>
        </w:rPr>
        <w:tab/>
      </w:r>
      <w:r w:rsidRPr="00BE1372">
        <w:rPr>
          <w:rFonts w:ascii="Tw Cen MT" w:hAnsi="Tw Cen MT"/>
          <w:noProof/>
          <w:sz w:val="20"/>
        </w:rPr>
        <w:drawing>
          <wp:inline distT="0" distB="0" distL="0" distR="0" wp14:anchorId="0319AF0A" wp14:editId="0B5CC9DC">
            <wp:extent cx="1372235" cy="1498600"/>
            <wp:effectExtent l="0" t="0" r="0" b="0"/>
            <wp:docPr id="45" name="image19.png" descr="Emblem of Rwanda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19.png" descr="Emblem of Rwanda - Wikipedia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2862" cy="149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D318" w14:textId="77777777" w:rsidR="002640FB" w:rsidRPr="00BE1372" w:rsidRDefault="002640FB" w:rsidP="00BE1372">
      <w:pPr>
        <w:pStyle w:val="BodyText"/>
        <w:spacing w:before="11"/>
        <w:rPr>
          <w:rFonts w:ascii="Tw Cen MT" w:hAnsi="Tw Cen MT"/>
          <w:sz w:val="21"/>
        </w:rPr>
      </w:pPr>
    </w:p>
    <w:p w14:paraId="13E53728" w14:textId="77777777" w:rsidR="002640FB" w:rsidRPr="00BE1372" w:rsidRDefault="00000000" w:rsidP="00BE1372">
      <w:pPr>
        <w:pStyle w:val="BodyText"/>
        <w:spacing w:before="52"/>
        <w:ind w:left="100"/>
        <w:rPr>
          <w:rFonts w:ascii="Tw Cen MT" w:hAnsi="Tw Cen MT"/>
        </w:rPr>
      </w:pPr>
      <w:r w:rsidRPr="00BE1372">
        <w:rPr>
          <w:rFonts w:ascii="Tw Cen MT" w:hAnsi="Tw Cen MT"/>
        </w:rPr>
        <w:t>Harvard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University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logo</w:t>
      </w:r>
    </w:p>
    <w:p w14:paraId="5B81C1B0" w14:textId="77777777" w:rsidR="002640FB" w:rsidRPr="00BE1372" w:rsidRDefault="002640FB" w:rsidP="00BE1372">
      <w:pPr>
        <w:pStyle w:val="BodyText"/>
        <w:spacing w:before="10"/>
        <w:rPr>
          <w:rFonts w:ascii="Tw Cen MT" w:hAnsi="Tw Cen MT"/>
        </w:rPr>
      </w:pPr>
    </w:p>
    <w:p w14:paraId="1BF053B5" w14:textId="77777777" w:rsidR="002640FB" w:rsidRPr="00BE1372" w:rsidRDefault="00000000" w:rsidP="00BE1372">
      <w:pPr>
        <w:ind w:left="100"/>
        <w:rPr>
          <w:rFonts w:ascii="Tw Cen MT" w:hAnsi="Tw Cen MT"/>
          <w:sz w:val="24"/>
        </w:rPr>
      </w:pPr>
      <w:r w:rsidRPr="00BE1372">
        <w:rPr>
          <w:rFonts w:ascii="Tw Cen MT" w:hAnsi="Tw Cen MT"/>
          <w:i/>
          <w:sz w:val="24"/>
        </w:rPr>
        <w:t>Example:</w:t>
      </w:r>
      <w:r w:rsidRPr="00BE1372">
        <w:rPr>
          <w:rFonts w:ascii="Tw Cen MT" w:hAnsi="Tw Cen MT"/>
          <w:i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Harvard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University</w:t>
      </w:r>
    </w:p>
    <w:p w14:paraId="6DC80744" w14:textId="77777777" w:rsidR="002640FB" w:rsidRPr="00BE1372" w:rsidRDefault="002640FB" w:rsidP="00BE1372">
      <w:pPr>
        <w:pStyle w:val="BodyText"/>
        <w:rPr>
          <w:rFonts w:ascii="Tw Cen MT" w:hAnsi="Tw Cen MT"/>
          <w:sz w:val="20"/>
        </w:rPr>
      </w:pPr>
    </w:p>
    <w:p w14:paraId="68FBB688" w14:textId="77777777" w:rsidR="002640FB" w:rsidRPr="00BE1372" w:rsidRDefault="00000000">
      <w:pPr>
        <w:pStyle w:val="Heading1"/>
        <w:numPr>
          <w:ilvl w:val="1"/>
          <w:numId w:val="50"/>
        </w:numPr>
        <w:tabs>
          <w:tab w:val="left" w:pos="408"/>
        </w:tabs>
        <w:spacing w:before="52"/>
        <w:ind w:hanging="308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:</w:t>
      </w:r>
      <w:r w:rsidRPr="00BE1372">
        <w:rPr>
          <w:rFonts w:ascii="Tw Cen MT" w:hAnsi="Tw Cen MT"/>
          <w:spacing w:val="-6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Design</w:t>
      </w:r>
      <w:r w:rsidRPr="00BE1372">
        <w:rPr>
          <w:rFonts w:ascii="Tw Cen MT" w:hAnsi="Tw Cen MT"/>
          <w:spacing w:val="-6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infographics</w:t>
      </w:r>
    </w:p>
    <w:p w14:paraId="1B967C2A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77261B4A" w14:textId="77777777" w:rsidR="002640FB" w:rsidRPr="00BE1372" w:rsidRDefault="00000000" w:rsidP="00BE1372">
      <w:pPr>
        <w:spacing w:line="360" w:lineRule="auto"/>
        <w:ind w:left="100" w:right="894"/>
        <w:rPr>
          <w:rFonts w:ascii="Tw Cen MT" w:hAnsi="Tw Cen MT"/>
          <w:b/>
          <w:sz w:val="24"/>
        </w:rPr>
      </w:pPr>
      <w:r w:rsidRPr="00BE1372">
        <w:rPr>
          <w:rFonts w:ascii="Tw Cen MT" w:hAnsi="Tw Cen MT"/>
          <w:b/>
          <w:sz w:val="24"/>
        </w:rPr>
        <w:t>An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infographic,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short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for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"information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graphic,"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is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visual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representation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information,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data,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or knowledge.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Types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of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infographics:</w:t>
      </w:r>
    </w:p>
    <w:p w14:paraId="0BF1E364" w14:textId="77777777" w:rsidR="002640FB" w:rsidRPr="00BE1372" w:rsidRDefault="00000000">
      <w:pPr>
        <w:pStyle w:val="ListParagraph"/>
        <w:numPr>
          <w:ilvl w:val="0"/>
          <w:numId w:val="62"/>
        </w:numPr>
        <w:tabs>
          <w:tab w:val="left" w:pos="820"/>
          <w:tab w:val="left" w:pos="821"/>
        </w:tabs>
        <w:spacing w:before="164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Icon</w:t>
      </w:r>
    </w:p>
    <w:p w14:paraId="59AD3065" w14:textId="77777777" w:rsidR="002640FB" w:rsidRPr="00BE1372" w:rsidRDefault="00000000">
      <w:pPr>
        <w:pStyle w:val="ListParagraph"/>
        <w:numPr>
          <w:ilvl w:val="0"/>
          <w:numId w:val="62"/>
        </w:numPr>
        <w:tabs>
          <w:tab w:val="left" w:pos="820"/>
          <w:tab w:val="left" w:pos="821"/>
        </w:tabs>
        <w:spacing w:before="147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Logo</w:t>
      </w:r>
    </w:p>
    <w:p w14:paraId="64266DF4" w14:textId="77777777" w:rsidR="002640FB" w:rsidRPr="00BE1372" w:rsidRDefault="00000000">
      <w:pPr>
        <w:pStyle w:val="ListParagraph"/>
        <w:numPr>
          <w:ilvl w:val="0"/>
          <w:numId w:val="62"/>
        </w:numPr>
        <w:tabs>
          <w:tab w:val="left" w:pos="820"/>
          <w:tab w:val="left" w:pos="821"/>
        </w:tabs>
        <w:spacing w:before="146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lastRenderedPageBreak/>
        <w:t>Web banners</w:t>
      </w:r>
    </w:p>
    <w:p w14:paraId="31550C9F" w14:textId="77777777" w:rsidR="002640FB" w:rsidRPr="00BE1372" w:rsidRDefault="00000000">
      <w:pPr>
        <w:pStyle w:val="ListParagraph"/>
        <w:numPr>
          <w:ilvl w:val="0"/>
          <w:numId w:val="62"/>
        </w:numPr>
        <w:tabs>
          <w:tab w:val="left" w:pos="820"/>
          <w:tab w:val="left" w:pos="821"/>
        </w:tabs>
        <w:spacing w:before="147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Flyer</w:t>
      </w:r>
    </w:p>
    <w:p w14:paraId="26D20794" w14:textId="77777777" w:rsidR="002640FB" w:rsidRPr="00BE1372" w:rsidRDefault="002640FB" w:rsidP="00BE1372">
      <w:pPr>
        <w:pStyle w:val="BodyText"/>
        <w:spacing w:before="10"/>
        <w:rPr>
          <w:rFonts w:ascii="Tw Cen MT" w:hAnsi="Tw Cen MT"/>
        </w:rPr>
      </w:pPr>
    </w:p>
    <w:p w14:paraId="62798E1B" w14:textId="77777777" w:rsidR="002640FB" w:rsidRPr="00BE1372" w:rsidRDefault="00000000" w:rsidP="00BE1372">
      <w:pPr>
        <w:pStyle w:val="BodyText"/>
        <w:spacing w:line="360" w:lineRule="auto"/>
        <w:ind w:left="460" w:right="953"/>
        <w:rPr>
          <w:rFonts w:ascii="Tw Cen MT" w:hAnsi="Tw Cen MT"/>
        </w:rPr>
      </w:pPr>
      <w:r w:rsidRPr="00BE1372">
        <w:rPr>
          <w:rFonts w:ascii="Tw Cen MT" w:hAnsi="Tw Cen MT"/>
          <w:b/>
        </w:rPr>
        <w:t>Icon:</w:t>
      </w:r>
      <w:r w:rsidRPr="00BE1372">
        <w:rPr>
          <w:rFonts w:ascii="Tw Cen MT" w:hAnsi="Tw Cen MT"/>
          <w:b/>
          <w:spacing w:val="1"/>
        </w:rPr>
        <w:t xml:space="preserve"> </w:t>
      </w:r>
      <w:r w:rsidRPr="00BE1372">
        <w:rPr>
          <w:rFonts w:ascii="Tw Cen MT" w:hAnsi="Tw Cen MT"/>
        </w:rPr>
        <w:t>A small,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simplified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graphic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representing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a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concept,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object,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or action.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Icons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are</w:t>
      </w:r>
      <w:r w:rsidRPr="00BE1372">
        <w:rPr>
          <w:rFonts w:ascii="Tw Cen MT" w:hAnsi="Tw Cen MT"/>
          <w:spacing w:val="-8"/>
        </w:rPr>
        <w:t xml:space="preserve"> </w:t>
      </w:r>
      <w:r w:rsidRPr="00BE1372">
        <w:rPr>
          <w:rFonts w:ascii="Tw Cen MT" w:hAnsi="Tw Cen MT"/>
        </w:rPr>
        <w:t>used</w:t>
      </w:r>
      <w:r w:rsidRPr="00BE1372">
        <w:rPr>
          <w:rFonts w:ascii="Tw Cen MT" w:hAnsi="Tw Cen MT"/>
          <w:spacing w:val="2"/>
        </w:rPr>
        <w:t xml:space="preserve"> </w:t>
      </w:r>
      <w:r w:rsidRPr="00BE1372">
        <w:rPr>
          <w:rFonts w:ascii="Tw Cen MT" w:hAnsi="Tw Cen MT"/>
        </w:rPr>
        <w:t>in</w:t>
      </w:r>
      <w:r w:rsidRPr="00BE1372">
        <w:rPr>
          <w:rFonts w:ascii="Tw Cen MT" w:hAnsi="Tw Cen MT"/>
          <w:spacing w:val="-52"/>
        </w:rPr>
        <w:t xml:space="preserve"> </w:t>
      </w:r>
      <w:r w:rsidRPr="00BE1372">
        <w:rPr>
          <w:rFonts w:ascii="Tw Cen MT" w:hAnsi="Tw Cen MT"/>
        </w:rPr>
        <w:t>user interfaces, websites, apps, and other digital contexts to communicate information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quickly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and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intuitively.</w:t>
      </w:r>
    </w:p>
    <w:p w14:paraId="6C4D9DBD" w14:textId="77777777" w:rsidR="002640FB" w:rsidRPr="00BE1372" w:rsidRDefault="00000000" w:rsidP="00BE1372">
      <w:pPr>
        <w:pStyle w:val="BodyText"/>
        <w:spacing w:before="158"/>
        <w:ind w:left="460"/>
        <w:rPr>
          <w:rFonts w:ascii="Tw Cen MT" w:hAnsi="Tw Cen MT"/>
        </w:rPr>
      </w:pPr>
      <w:r w:rsidRPr="00BE1372">
        <w:rPr>
          <w:rFonts w:ascii="Tw Cen MT" w:hAnsi="Tw Cen MT"/>
          <w:b/>
        </w:rPr>
        <w:t xml:space="preserve">Logo: </w:t>
      </w:r>
      <w:r w:rsidRPr="00BE1372">
        <w:rPr>
          <w:rFonts w:ascii="Tw Cen MT" w:hAnsi="Tw Cen MT"/>
        </w:rPr>
        <w:t>A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unique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visual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symbol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or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design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that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represents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a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brand,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company,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or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organization.</w:t>
      </w:r>
    </w:p>
    <w:p w14:paraId="78A94621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10F4648A" w14:textId="77777777" w:rsidR="002640FB" w:rsidRPr="00BE1372" w:rsidRDefault="00000000" w:rsidP="00BE1372">
      <w:pPr>
        <w:pStyle w:val="BodyText"/>
        <w:spacing w:line="360" w:lineRule="auto"/>
        <w:ind w:left="460" w:right="953"/>
        <w:rPr>
          <w:rFonts w:ascii="Tw Cen MT" w:hAnsi="Tw Cen MT"/>
        </w:rPr>
      </w:pPr>
      <w:r w:rsidRPr="00BE1372">
        <w:rPr>
          <w:rFonts w:ascii="Tw Cen MT" w:hAnsi="Tw Cen MT"/>
          <w:b/>
        </w:rPr>
        <w:t>Web</w:t>
      </w:r>
      <w:r w:rsidRPr="00BE1372">
        <w:rPr>
          <w:rFonts w:ascii="Tw Cen MT" w:hAnsi="Tw Cen MT"/>
          <w:b/>
          <w:spacing w:val="-4"/>
        </w:rPr>
        <w:t xml:space="preserve"> </w:t>
      </w:r>
      <w:r w:rsidRPr="00BE1372">
        <w:rPr>
          <w:rFonts w:ascii="Tw Cen MT" w:hAnsi="Tw Cen MT"/>
          <w:b/>
        </w:rPr>
        <w:t>banner:</w:t>
      </w:r>
      <w:r w:rsidRPr="00BE1372">
        <w:rPr>
          <w:rFonts w:ascii="Tw Cen MT" w:hAnsi="Tw Cen MT"/>
          <w:b/>
          <w:spacing w:val="1"/>
        </w:rPr>
        <w:t xml:space="preserve"> </w:t>
      </w:r>
      <w:r w:rsidRPr="00BE1372">
        <w:rPr>
          <w:rFonts w:ascii="Tw Cen MT" w:hAnsi="Tw Cen MT"/>
        </w:rPr>
        <w:t>A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rectangular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graphic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advertisement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displayed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on a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website,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typically</w:t>
      </w:r>
      <w:r w:rsidRPr="00BE1372">
        <w:rPr>
          <w:rFonts w:ascii="Tw Cen MT" w:hAnsi="Tw Cen MT"/>
          <w:spacing w:val="-7"/>
        </w:rPr>
        <w:t xml:space="preserve"> </w:t>
      </w:r>
      <w:r w:rsidRPr="00BE1372">
        <w:rPr>
          <w:rFonts w:ascii="Tw Cen MT" w:hAnsi="Tw Cen MT"/>
        </w:rPr>
        <w:t>used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to</w:t>
      </w:r>
      <w:r w:rsidRPr="00BE1372">
        <w:rPr>
          <w:rFonts w:ascii="Tw Cen MT" w:hAnsi="Tw Cen MT"/>
          <w:spacing w:val="-51"/>
        </w:rPr>
        <w:t xml:space="preserve"> </w:t>
      </w:r>
      <w:r w:rsidRPr="00BE1372">
        <w:rPr>
          <w:rFonts w:ascii="Tw Cen MT" w:hAnsi="Tw Cen MT"/>
        </w:rPr>
        <w:t>attract attention,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promote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a</w:t>
      </w:r>
      <w:r w:rsidRPr="00BE1372">
        <w:rPr>
          <w:rFonts w:ascii="Tw Cen MT" w:hAnsi="Tw Cen MT"/>
          <w:spacing w:val="2"/>
        </w:rPr>
        <w:t xml:space="preserve"> </w:t>
      </w:r>
      <w:r w:rsidRPr="00BE1372">
        <w:rPr>
          <w:rFonts w:ascii="Tw Cen MT" w:hAnsi="Tw Cen MT"/>
        </w:rPr>
        <w:t>product or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service,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and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direct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users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to</w:t>
      </w:r>
      <w:r w:rsidRPr="00BE1372">
        <w:rPr>
          <w:rFonts w:ascii="Tw Cen MT" w:hAnsi="Tw Cen MT"/>
          <w:spacing w:val="2"/>
        </w:rPr>
        <w:t xml:space="preserve"> </w:t>
      </w:r>
      <w:r w:rsidRPr="00BE1372">
        <w:rPr>
          <w:rFonts w:ascii="Tw Cen MT" w:hAnsi="Tw Cen MT"/>
        </w:rPr>
        <w:t>a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landing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page.</w:t>
      </w:r>
    </w:p>
    <w:p w14:paraId="463E1DE0" w14:textId="77777777" w:rsidR="002640FB" w:rsidRPr="00BE1372" w:rsidRDefault="00000000" w:rsidP="00BE1372">
      <w:pPr>
        <w:pStyle w:val="BodyText"/>
        <w:spacing w:before="36" w:line="360" w:lineRule="auto"/>
        <w:ind w:left="460" w:right="953"/>
        <w:rPr>
          <w:rFonts w:ascii="Tw Cen MT" w:hAnsi="Tw Cen MT"/>
        </w:rPr>
      </w:pPr>
      <w:r w:rsidRPr="00BE1372">
        <w:rPr>
          <w:rFonts w:ascii="Tw Cen MT" w:hAnsi="Tw Cen MT"/>
          <w:b/>
        </w:rPr>
        <w:t xml:space="preserve">Flyer: </w:t>
      </w:r>
      <w:r w:rsidRPr="00BE1372">
        <w:rPr>
          <w:rFonts w:ascii="Tw Cen MT" w:hAnsi="Tw Cen MT"/>
        </w:rPr>
        <w:t>A single sheet of paper printed with information or advertising, often used for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marketing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purposes.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  <w:b/>
        </w:rPr>
        <w:t>Flyers</w:t>
      </w:r>
      <w:r w:rsidRPr="00BE1372">
        <w:rPr>
          <w:rFonts w:ascii="Tw Cen MT" w:hAnsi="Tw Cen MT"/>
          <w:b/>
          <w:spacing w:val="-2"/>
        </w:rPr>
        <w:t xml:space="preserve"> </w:t>
      </w:r>
      <w:r w:rsidRPr="00BE1372">
        <w:rPr>
          <w:rFonts w:ascii="Tw Cen MT" w:hAnsi="Tw Cen MT"/>
          <w:b/>
        </w:rPr>
        <w:t>can</w:t>
      </w:r>
      <w:r w:rsidRPr="00BE1372">
        <w:rPr>
          <w:rFonts w:ascii="Tw Cen MT" w:hAnsi="Tw Cen MT"/>
          <w:b/>
          <w:spacing w:val="-2"/>
        </w:rPr>
        <w:t xml:space="preserve"> </w:t>
      </w:r>
      <w:r w:rsidRPr="00BE1372">
        <w:rPr>
          <w:rFonts w:ascii="Tw Cen MT" w:hAnsi="Tw Cen MT"/>
          <w:b/>
        </w:rPr>
        <w:t>be</w:t>
      </w:r>
      <w:r w:rsidRPr="00BE1372">
        <w:rPr>
          <w:rFonts w:ascii="Tw Cen MT" w:hAnsi="Tw Cen MT"/>
          <w:b/>
          <w:spacing w:val="-3"/>
        </w:rPr>
        <w:t xml:space="preserve"> </w:t>
      </w:r>
      <w:r w:rsidRPr="00BE1372">
        <w:rPr>
          <w:rFonts w:ascii="Tw Cen MT" w:hAnsi="Tw Cen MT"/>
          <w:b/>
        </w:rPr>
        <w:t xml:space="preserve">used </w:t>
      </w:r>
      <w:r w:rsidRPr="00BE1372">
        <w:rPr>
          <w:rFonts w:ascii="Tw Cen MT" w:hAnsi="Tw Cen MT"/>
        </w:rPr>
        <w:t>to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announce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events,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promote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products,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raise</w:t>
      </w:r>
      <w:r w:rsidRPr="00BE1372">
        <w:rPr>
          <w:rFonts w:ascii="Tw Cen MT" w:hAnsi="Tw Cen MT"/>
          <w:spacing w:val="-51"/>
        </w:rPr>
        <w:t xml:space="preserve"> </w:t>
      </w:r>
      <w:r w:rsidRPr="00BE1372">
        <w:rPr>
          <w:rFonts w:ascii="Tw Cen MT" w:hAnsi="Tw Cen MT"/>
        </w:rPr>
        <w:t>awareness, or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distribute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information.</w:t>
      </w:r>
    </w:p>
    <w:p w14:paraId="580CFA35" w14:textId="77777777" w:rsidR="002640FB" w:rsidRPr="00BE1372" w:rsidRDefault="002640FB" w:rsidP="00BE1372">
      <w:pPr>
        <w:pStyle w:val="BodyText"/>
        <w:rPr>
          <w:rFonts w:ascii="Tw Cen MT" w:hAnsi="Tw Cen MT"/>
          <w:sz w:val="9"/>
        </w:rPr>
      </w:pPr>
    </w:p>
    <w:p w14:paraId="04E7A94F" w14:textId="77777777" w:rsidR="002640FB" w:rsidRPr="00BE1372" w:rsidRDefault="00000000" w:rsidP="00BE1372">
      <w:pPr>
        <w:pStyle w:val="Heading1"/>
        <w:spacing w:before="52"/>
        <w:ind w:left="892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Description</w:t>
      </w:r>
      <w:r w:rsidRPr="00BE1372">
        <w:rPr>
          <w:rFonts w:ascii="Tw Cen MT" w:hAnsi="Tw Cen MT"/>
          <w:spacing w:val="-4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of</w:t>
      </w:r>
      <w:r w:rsidRPr="00BE1372">
        <w:rPr>
          <w:rFonts w:ascii="Tw Cen MT" w:hAnsi="Tw Cen MT"/>
          <w:spacing w:val="-4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design</w:t>
      </w:r>
      <w:r w:rsidRPr="00BE1372">
        <w:rPr>
          <w:rFonts w:ascii="Tw Cen MT" w:hAnsi="Tw Cen MT"/>
          <w:spacing w:val="-4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principals</w:t>
      </w:r>
    </w:p>
    <w:p w14:paraId="4656FE4F" w14:textId="77777777" w:rsidR="002640FB" w:rsidRPr="00BE1372" w:rsidRDefault="002640FB" w:rsidP="00BE1372">
      <w:pPr>
        <w:pStyle w:val="BodyText"/>
        <w:spacing w:before="10"/>
        <w:rPr>
          <w:rFonts w:ascii="Tw Cen MT" w:hAnsi="Tw Cen MT"/>
          <w:b/>
        </w:rPr>
      </w:pPr>
    </w:p>
    <w:p w14:paraId="126708E6" w14:textId="77777777" w:rsidR="002640FB" w:rsidRPr="00BE1372" w:rsidRDefault="00000000">
      <w:pPr>
        <w:pStyle w:val="ListParagraph"/>
        <w:numPr>
          <w:ilvl w:val="2"/>
          <w:numId w:val="50"/>
        </w:numPr>
        <w:tabs>
          <w:tab w:val="left" w:pos="821"/>
        </w:tabs>
        <w:ind w:hanging="361"/>
        <w:rPr>
          <w:rFonts w:ascii="Tw Cen MT" w:hAnsi="Tw Cen MT"/>
          <w:b/>
          <w:sz w:val="24"/>
        </w:rPr>
      </w:pPr>
      <w:r w:rsidRPr="00BE1372">
        <w:rPr>
          <w:rFonts w:ascii="Tw Cen MT" w:hAnsi="Tw Cen MT"/>
          <w:b/>
          <w:sz w:val="24"/>
        </w:rPr>
        <w:t>Balance:</w:t>
      </w:r>
    </w:p>
    <w:p w14:paraId="15CD1E1F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7909586F" w14:textId="77777777" w:rsidR="002640FB" w:rsidRPr="00BE1372" w:rsidRDefault="00000000">
      <w:pPr>
        <w:pStyle w:val="ListParagraph"/>
        <w:numPr>
          <w:ilvl w:val="3"/>
          <w:numId w:val="50"/>
        </w:numPr>
        <w:tabs>
          <w:tab w:val="left" w:pos="1180"/>
          <w:tab w:val="left" w:pos="1181"/>
        </w:tabs>
        <w:spacing w:line="360" w:lineRule="auto"/>
        <w:ind w:right="1483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Balance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refers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the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distribution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of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visual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weight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in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a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design.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There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are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three</w:t>
      </w:r>
      <w:r w:rsidRPr="00BE1372">
        <w:rPr>
          <w:rFonts w:ascii="Tw Cen MT" w:hAnsi="Tw Cen MT"/>
          <w:b/>
          <w:spacing w:val="-5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types of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balance</w:t>
      </w:r>
      <w:r w:rsidRPr="00BE1372">
        <w:rPr>
          <w:rFonts w:ascii="Tw Cen MT" w:hAnsi="Tw Cen MT"/>
          <w:sz w:val="24"/>
        </w:rPr>
        <w:t>: symmetrical,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asymmetrical, and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radial.</w:t>
      </w:r>
    </w:p>
    <w:p w14:paraId="76929DF8" w14:textId="77777777" w:rsidR="002640FB" w:rsidRPr="00BE1372" w:rsidRDefault="00000000">
      <w:pPr>
        <w:pStyle w:val="Heading1"/>
        <w:numPr>
          <w:ilvl w:val="2"/>
          <w:numId w:val="50"/>
        </w:numPr>
        <w:tabs>
          <w:tab w:val="left" w:pos="821"/>
        </w:tabs>
        <w:spacing w:before="162"/>
        <w:ind w:hanging="361"/>
        <w:rPr>
          <w:rFonts w:ascii="Tw Cen MT" w:hAnsi="Tw Cen MT"/>
        </w:rPr>
      </w:pPr>
      <w:r w:rsidRPr="00BE1372">
        <w:rPr>
          <w:rFonts w:ascii="Tw Cen MT" w:hAnsi="Tw Cen MT"/>
        </w:rPr>
        <w:t>Contrast:</w:t>
      </w:r>
    </w:p>
    <w:p w14:paraId="71C338D7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b/>
          <w:sz w:val="25"/>
        </w:rPr>
      </w:pPr>
    </w:p>
    <w:p w14:paraId="696872C9" w14:textId="77777777" w:rsidR="002640FB" w:rsidRPr="00BE1372" w:rsidRDefault="00000000">
      <w:pPr>
        <w:pStyle w:val="ListParagraph"/>
        <w:numPr>
          <w:ilvl w:val="3"/>
          <w:numId w:val="50"/>
        </w:numPr>
        <w:tabs>
          <w:tab w:val="left" w:pos="1180"/>
          <w:tab w:val="left" w:pos="1181"/>
        </w:tabs>
        <w:spacing w:line="360" w:lineRule="auto"/>
        <w:ind w:right="1675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Contrast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involves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juxtaposing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different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elements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create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visual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interest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highlight important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information.</w:t>
      </w:r>
    </w:p>
    <w:p w14:paraId="67086B66" w14:textId="77777777" w:rsidR="002640FB" w:rsidRPr="00BE1372" w:rsidRDefault="00000000">
      <w:pPr>
        <w:pStyle w:val="Heading1"/>
        <w:numPr>
          <w:ilvl w:val="2"/>
          <w:numId w:val="50"/>
        </w:numPr>
        <w:tabs>
          <w:tab w:val="left" w:pos="821"/>
        </w:tabs>
        <w:spacing w:before="162"/>
        <w:ind w:hanging="361"/>
        <w:rPr>
          <w:rFonts w:ascii="Tw Cen MT" w:hAnsi="Tw Cen MT"/>
        </w:rPr>
      </w:pPr>
      <w:r w:rsidRPr="00BE1372">
        <w:rPr>
          <w:rFonts w:ascii="Tw Cen MT" w:hAnsi="Tw Cen MT"/>
        </w:rPr>
        <w:t>Unity:</w:t>
      </w:r>
    </w:p>
    <w:p w14:paraId="490D14DA" w14:textId="77777777" w:rsidR="002640FB" w:rsidRPr="00BE1372" w:rsidRDefault="002640FB" w:rsidP="00BE1372">
      <w:pPr>
        <w:pStyle w:val="BodyText"/>
        <w:spacing w:before="10"/>
        <w:rPr>
          <w:rFonts w:ascii="Tw Cen MT" w:hAnsi="Tw Cen MT"/>
          <w:b/>
        </w:rPr>
      </w:pPr>
    </w:p>
    <w:p w14:paraId="15E5BF26" w14:textId="77777777" w:rsidR="002640FB" w:rsidRPr="00BE1372" w:rsidRDefault="00000000">
      <w:pPr>
        <w:pStyle w:val="ListParagraph"/>
        <w:numPr>
          <w:ilvl w:val="3"/>
          <w:numId w:val="50"/>
        </w:numPr>
        <w:tabs>
          <w:tab w:val="left" w:pos="1180"/>
          <w:tab w:val="left" w:pos="1181"/>
        </w:tabs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Unity,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harmony,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ensures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that all elements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design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work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together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cohesively.</w:t>
      </w:r>
    </w:p>
    <w:p w14:paraId="29E2C104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7B13705F" w14:textId="77777777" w:rsidR="002640FB" w:rsidRPr="00BE1372" w:rsidRDefault="00000000">
      <w:pPr>
        <w:pStyle w:val="Heading1"/>
        <w:numPr>
          <w:ilvl w:val="2"/>
          <w:numId w:val="50"/>
        </w:numPr>
        <w:tabs>
          <w:tab w:val="left" w:pos="821"/>
        </w:tabs>
        <w:ind w:hanging="361"/>
        <w:rPr>
          <w:rFonts w:ascii="Tw Cen MT" w:hAnsi="Tw Cen MT"/>
        </w:rPr>
      </w:pPr>
      <w:r w:rsidRPr="00BE1372">
        <w:rPr>
          <w:rFonts w:ascii="Tw Cen MT" w:hAnsi="Tw Cen MT"/>
        </w:rPr>
        <w:t>Emphasis:</w:t>
      </w:r>
    </w:p>
    <w:p w14:paraId="33CAD603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07810158" w14:textId="77777777" w:rsidR="002640FB" w:rsidRPr="00BE1372" w:rsidRDefault="00000000">
      <w:pPr>
        <w:pStyle w:val="ListParagraph"/>
        <w:numPr>
          <w:ilvl w:val="3"/>
          <w:numId w:val="50"/>
        </w:numPr>
        <w:tabs>
          <w:tab w:val="left" w:pos="1180"/>
          <w:tab w:val="left" w:pos="1181"/>
        </w:tabs>
        <w:spacing w:line="360" w:lineRule="auto"/>
        <w:ind w:right="972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Emphasis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involves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giving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prominence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specific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elements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within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design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capture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attention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communicate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hierarchy.</w:t>
      </w:r>
    </w:p>
    <w:p w14:paraId="7B1D2EAF" w14:textId="77777777" w:rsidR="002640FB" w:rsidRPr="00BE1372" w:rsidRDefault="00000000">
      <w:pPr>
        <w:pStyle w:val="Heading1"/>
        <w:numPr>
          <w:ilvl w:val="2"/>
          <w:numId w:val="50"/>
        </w:numPr>
        <w:tabs>
          <w:tab w:val="left" w:pos="821"/>
        </w:tabs>
        <w:spacing w:before="161"/>
        <w:ind w:hanging="361"/>
        <w:rPr>
          <w:rFonts w:ascii="Tw Cen MT" w:hAnsi="Tw Cen MT"/>
        </w:rPr>
      </w:pPr>
      <w:r w:rsidRPr="00BE1372">
        <w:rPr>
          <w:rFonts w:ascii="Tw Cen MT" w:hAnsi="Tw Cen MT"/>
        </w:rPr>
        <w:t>Rhythm:</w:t>
      </w:r>
    </w:p>
    <w:p w14:paraId="2994E5BD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503E485E" w14:textId="77777777" w:rsidR="002640FB" w:rsidRPr="00BE1372" w:rsidRDefault="00000000">
      <w:pPr>
        <w:pStyle w:val="ListParagraph"/>
        <w:numPr>
          <w:ilvl w:val="3"/>
          <w:numId w:val="50"/>
        </w:numPr>
        <w:tabs>
          <w:tab w:val="left" w:pos="1180"/>
          <w:tab w:val="left" w:pos="1181"/>
        </w:tabs>
        <w:spacing w:line="360" w:lineRule="auto"/>
        <w:ind w:right="1400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Rhythm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establishes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 sense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movement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flow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design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by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creating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visual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patterns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sequences.</w:t>
      </w:r>
    </w:p>
    <w:p w14:paraId="006B2DA5" w14:textId="77777777" w:rsidR="002640FB" w:rsidRPr="00BE1372" w:rsidRDefault="00000000">
      <w:pPr>
        <w:pStyle w:val="Heading1"/>
        <w:numPr>
          <w:ilvl w:val="2"/>
          <w:numId w:val="50"/>
        </w:numPr>
        <w:tabs>
          <w:tab w:val="left" w:pos="821"/>
        </w:tabs>
        <w:spacing w:before="162"/>
        <w:ind w:hanging="361"/>
        <w:rPr>
          <w:rFonts w:ascii="Tw Cen MT" w:hAnsi="Tw Cen MT"/>
        </w:rPr>
      </w:pPr>
      <w:r w:rsidRPr="00BE1372">
        <w:rPr>
          <w:rFonts w:ascii="Tw Cen MT" w:hAnsi="Tw Cen MT"/>
        </w:rPr>
        <w:t>Proportion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and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Scale:</w:t>
      </w:r>
    </w:p>
    <w:p w14:paraId="2AC2D135" w14:textId="77777777" w:rsidR="002640FB" w:rsidRPr="00BE1372" w:rsidRDefault="002640FB" w:rsidP="00BE1372">
      <w:pPr>
        <w:pStyle w:val="BodyText"/>
        <w:spacing w:before="10"/>
        <w:rPr>
          <w:rFonts w:ascii="Tw Cen MT" w:hAnsi="Tw Cen MT"/>
          <w:b/>
        </w:rPr>
      </w:pPr>
    </w:p>
    <w:p w14:paraId="0EE0B5ED" w14:textId="77777777" w:rsidR="002640FB" w:rsidRPr="00BE1372" w:rsidRDefault="00000000">
      <w:pPr>
        <w:pStyle w:val="ListParagraph"/>
        <w:numPr>
          <w:ilvl w:val="3"/>
          <w:numId w:val="50"/>
        </w:numPr>
        <w:tabs>
          <w:tab w:val="left" w:pos="1180"/>
          <w:tab w:val="left" w:pos="1181"/>
        </w:tabs>
        <w:spacing w:line="360" w:lineRule="auto"/>
        <w:ind w:right="954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Proportion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scale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involve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relationships</w:t>
      </w:r>
      <w:r w:rsidRPr="00BE1372">
        <w:rPr>
          <w:rFonts w:ascii="Tw Cen MT" w:hAnsi="Tw Cen MT"/>
          <w:spacing w:val="-8"/>
          <w:sz w:val="24"/>
        </w:rPr>
        <w:t xml:space="preserve"> </w:t>
      </w:r>
      <w:r w:rsidRPr="00BE1372">
        <w:rPr>
          <w:rFonts w:ascii="Tw Cen MT" w:hAnsi="Tw Cen MT"/>
          <w:sz w:val="24"/>
        </w:rPr>
        <w:t>between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different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elements'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sizes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how they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relate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one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another.</w:t>
      </w:r>
    </w:p>
    <w:p w14:paraId="5DAFF1A4" w14:textId="77777777" w:rsidR="002640FB" w:rsidRPr="00BE1372" w:rsidRDefault="00000000">
      <w:pPr>
        <w:pStyle w:val="Heading1"/>
        <w:numPr>
          <w:ilvl w:val="2"/>
          <w:numId w:val="50"/>
        </w:numPr>
        <w:tabs>
          <w:tab w:val="left" w:pos="821"/>
        </w:tabs>
        <w:spacing w:before="161"/>
        <w:ind w:hanging="361"/>
        <w:rPr>
          <w:rFonts w:ascii="Tw Cen MT" w:hAnsi="Tw Cen MT"/>
        </w:rPr>
      </w:pPr>
      <w:r w:rsidRPr="00BE1372">
        <w:rPr>
          <w:rFonts w:ascii="Tw Cen MT" w:hAnsi="Tw Cen MT"/>
        </w:rPr>
        <w:t>Hierarchy:</w:t>
      </w:r>
    </w:p>
    <w:p w14:paraId="41D60D09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4BBEFC5E" w14:textId="77777777" w:rsidR="002640FB" w:rsidRPr="00BE1372" w:rsidRDefault="00000000">
      <w:pPr>
        <w:pStyle w:val="ListParagraph"/>
        <w:numPr>
          <w:ilvl w:val="3"/>
          <w:numId w:val="50"/>
        </w:numPr>
        <w:tabs>
          <w:tab w:val="left" w:pos="1180"/>
          <w:tab w:val="left" w:pos="1181"/>
        </w:tabs>
        <w:spacing w:line="360" w:lineRule="auto"/>
        <w:ind w:right="1192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Hierarchy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establishes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order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importance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within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design,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guiding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viewer's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eye through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structured</w:t>
      </w:r>
      <w:r w:rsidRPr="00BE1372">
        <w:rPr>
          <w:rFonts w:ascii="Tw Cen MT" w:hAnsi="Tw Cen MT"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visual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arrangement.</w:t>
      </w:r>
    </w:p>
    <w:p w14:paraId="71A05D21" w14:textId="77777777" w:rsidR="002640FB" w:rsidRPr="00BE1372" w:rsidRDefault="00000000">
      <w:pPr>
        <w:pStyle w:val="Heading1"/>
        <w:numPr>
          <w:ilvl w:val="2"/>
          <w:numId w:val="50"/>
        </w:numPr>
        <w:tabs>
          <w:tab w:val="left" w:pos="821"/>
        </w:tabs>
        <w:spacing w:before="36"/>
        <w:ind w:hanging="361"/>
        <w:rPr>
          <w:rFonts w:ascii="Tw Cen MT" w:hAnsi="Tw Cen MT"/>
        </w:rPr>
      </w:pPr>
      <w:r w:rsidRPr="00BE1372">
        <w:rPr>
          <w:rFonts w:ascii="Tw Cen MT" w:hAnsi="Tw Cen MT"/>
        </w:rPr>
        <w:t>Typography:</w:t>
      </w:r>
    </w:p>
    <w:p w14:paraId="3021B44C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b/>
          <w:sz w:val="25"/>
        </w:rPr>
      </w:pPr>
    </w:p>
    <w:p w14:paraId="180EA473" w14:textId="77777777" w:rsidR="002640FB" w:rsidRPr="00BE1372" w:rsidRDefault="00000000">
      <w:pPr>
        <w:pStyle w:val="ListParagraph"/>
        <w:numPr>
          <w:ilvl w:val="3"/>
          <w:numId w:val="50"/>
        </w:numPr>
        <w:tabs>
          <w:tab w:val="left" w:pos="1180"/>
          <w:tab w:val="left" w:pos="1181"/>
        </w:tabs>
        <w:spacing w:line="360" w:lineRule="auto"/>
        <w:ind w:right="1023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Typography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principles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guide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effective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use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fonts,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sizes,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spacing,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alignment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enhance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readability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convey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desired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tone.</w:t>
      </w:r>
    </w:p>
    <w:p w14:paraId="04C78548" w14:textId="77777777" w:rsidR="002640FB" w:rsidRPr="00BE1372" w:rsidRDefault="00000000">
      <w:pPr>
        <w:pStyle w:val="Heading1"/>
        <w:numPr>
          <w:ilvl w:val="2"/>
          <w:numId w:val="50"/>
        </w:numPr>
        <w:tabs>
          <w:tab w:val="left" w:pos="821"/>
        </w:tabs>
        <w:spacing w:before="162"/>
        <w:ind w:hanging="361"/>
        <w:rPr>
          <w:rFonts w:ascii="Tw Cen MT" w:hAnsi="Tw Cen MT"/>
        </w:rPr>
      </w:pPr>
      <w:r w:rsidRPr="00BE1372">
        <w:rPr>
          <w:rFonts w:ascii="Tw Cen MT" w:hAnsi="Tw Cen MT"/>
        </w:rPr>
        <w:t>Color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Theory:</w:t>
      </w:r>
    </w:p>
    <w:p w14:paraId="7550C2CA" w14:textId="77777777" w:rsidR="002640FB" w:rsidRPr="00BE1372" w:rsidRDefault="002640FB" w:rsidP="00BE1372">
      <w:pPr>
        <w:pStyle w:val="BodyText"/>
        <w:spacing w:before="10"/>
        <w:rPr>
          <w:rFonts w:ascii="Tw Cen MT" w:hAnsi="Tw Cen MT"/>
          <w:b/>
        </w:rPr>
      </w:pPr>
    </w:p>
    <w:p w14:paraId="364DC2F5" w14:textId="77777777" w:rsidR="002640FB" w:rsidRPr="00BE1372" w:rsidRDefault="00000000">
      <w:pPr>
        <w:pStyle w:val="ListParagraph"/>
        <w:numPr>
          <w:ilvl w:val="3"/>
          <w:numId w:val="50"/>
        </w:numPr>
        <w:tabs>
          <w:tab w:val="left" w:pos="1180"/>
          <w:tab w:val="left" w:pos="1181"/>
        </w:tabs>
        <w:spacing w:line="360" w:lineRule="auto"/>
        <w:ind w:right="1135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Color theory explores the interaction of colors and their psychological impact.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Understanding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harmonies,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contrasts,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associations</w:t>
      </w:r>
      <w:r w:rsidRPr="00BE1372">
        <w:rPr>
          <w:rFonts w:ascii="Tw Cen MT" w:hAnsi="Tw Cen MT"/>
          <w:spacing w:val="-9"/>
          <w:sz w:val="24"/>
        </w:rPr>
        <w:t xml:space="preserve"> </w:t>
      </w:r>
      <w:r w:rsidRPr="00BE1372">
        <w:rPr>
          <w:rFonts w:ascii="Tw Cen MT" w:hAnsi="Tw Cen MT"/>
          <w:sz w:val="24"/>
        </w:rPr>
        <w:t>helps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designers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create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visually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appealing and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meaningful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schemes.</w:t>
      </w:r>
    </w:p>
    <w:p w14:paraId="603D0958" w14:textId="77777777" w:rsidR="002640FB" w:rsidRPr="00BE1372" w:rsidRDefault="00000000">
      <w:pPr>
        <w:pStyle w:val="Heading1"/>
        <w:numPr>
          <w:ilvl w:val="2"/>
          <w:numId w:val="50"/>
        </w:numPr>
        <w:tabs>
          <w:tab w:val="left" w:pos="821"/>
        </w:tabs>
        <w:spacing w:before="162"/>
        <w:ind w:hanging="361"/>
        <w:rPr>
          <w:rFonts w:ascii="Tw Cen MT" w:hAnsi="Tw Cen MT"/>
        </w:rPr>
      </w:pPr>
      <w:r w:rsidRPr="00BE1372">
        <w:rPr>
          <w:rFonts w:ascii="Tw Cen MT" w:hAnsi="Tw Cen MT"/>
        </w:rPr>
        <w:t>White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Space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(Negative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Space):</w:t>
      </w:r>
    </w:p>
    <w:p w14:paraId="209C54BB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286B42A8" w14:textId="77777777" w:rsidR="002640FB" w:rsidRPr="00BE1372" w:rsidRDefault="00000000">
      <w:pPr>
        <w:pStyle w:val="ListParagraph"/>
        <w:numPr>
          <w:ilvl w:val="3"/>
          <w:numId w:val="50"/>
        </w:numPr>
        <w:tabs>
          <w:tab w:val="left" w:pos="1180"/>
          <w:tab w:val="left" w:pos="1181"/>
        </w:tabs>
        <w:spacing w:line="360" w:lineRule="auto"/>
        <w:ind w:right="927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White space, or negative space, is the unmarked area in a design. Proper use of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white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space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enhances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readability,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reduces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visual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clutter,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provides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balance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overall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composition.</w:t>
      </w:r>
    </w:p>
    <w:p w14:paraId="58A864D8" w14:textId="77777777" w:rsidR="002640FB" w:rsidRPr="00BE1372" w:rsidRDefault="002640FB" w:rsidP="00BE1372">
      <w:pPr>
        <w:pStyle w:val="BodyText"/>
        <w:spacing w:before="11"/>
        <w:rPr>
          <w:rFonts w:ascii="Tw Cen MT" w:hAnsi="Tw Cen MT"/>
          <w:sz w:val="17"/>
        </w:rPr>
      </w:pPr>
    </w:p>
    <w:p w14:paraId="4F319440" w14:textId="77777777" w:rsidR="002640FB" w:rsidRPr="00BE1372" w:rsidRDefault="00000000" w:rsidP="00BE1372">
      <w:pPr>
        <w:pStyle w:val="Heading1"/>
        <w:spacing w:before="52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Create</w:t>
      </w:r>
      <w:r w:rsidRPr="00BE1372">
        <w:rPr>
          <w:rFonts w:ascii="Tw Cen MT" w:hAnsi="Tw Cen MT"/>
          <w:spacing w:val="-3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a</w:t>
      </w:r>
      <w:r w:rsidRPr="00BE1372">
        <w:rPr>
          <w:rFonts w:ascii="Tw Cen MT" w:hAnsi="Tw Cen MT"/>
          <w:spacing w:val="-1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brand</w:t>
      </w:r>
      <w:r w:rsidRPr="00BE1372">
        <w:rPr>
          <w:rFonts w:ascii="Tw Cen MT" w:hAnsi="Tw Cen MT"/>
          <w:spacing w:val="-3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identity</w:t>
      </w:r>
      <w:r w:rsidRPr="00BE1372">
        <w:rPr>
          <w:rFonts w:ascii="Tw Cen MT" w:hAnsi="Tw Cen MT"/>
          <w:spacing w:val="-3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guideline</w:t>
      </w:r>
    </w:p>
    <w:p w14:paraId="3C1136AA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b/>
          <w:sz w:val="25"/>
        </w:rPr>
      </w:pPr>
    </w:p>
    <w:p w14:paraId="7B6AE24F" w14:textId="77777777" w:rsidR="002640FB" w:rsidRPr="00BE1372" w:rsidRDefault="00000000" w:rsidP="00BE1372">
      <w:pPr>
        <w:ind w:left="100"/>
        <w:rPr>
          <w:rFonts w:ascii="Tw Cen MT" w:hAnsi="Tw Cen MT"/>
          <w:b/>
          <w:sz w:val="24"/>
        </w:rPr>
      </w:pPr>
      <w:r w:rsidRPr="00BE1372">
        <w:rPr>
          <w:rFonts w:ascii="Tw Cen MT" w:hAnsi="Tw Cen MT"/>
          <w:b/>
          <w:sz w:val="24"/>
        </w:rPr>
        <w:t>Features/Aspects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of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your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brand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identity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guidelines:</w:t>
      </w:r>
    </w:p>
    <w:p w14:paraId="4E78E6A3" w14:textId="77777777" w:rsidR="002640FB" w:rsidRPr="00BE1372" w:rsidRDefault="002640FB" w:rsidP="00BE1372">
      <w:pPr>
        <w:pStyle w:val="BodyText"/>
        <w:spacing w:before="5"/>
        <w:rPr>
          <w:rFonts w:ascii="Tw Cen MT" w:hAnsi="Tw Cen MT"/>
          <w:b/>
          <w:sz w:val="25"/>
        </w:rPr>
      </w:pPr>
    </w:p>
    <w:p w14:paraId="0F34D176" w14:textId="77777777" w:rsidR="002640FB" w:rsidRPr="00BE1372" w:rsidRDefault="00000000">
      <w:pPr>
        <w:pStyle w:val="ListParagraph"/>
        <w:numPr>
          <w:ilvl w:val="0"/>
          <w:numId w:val="62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Analyze brand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Mood</w:t>
      </w:r>
    </w:p>
    <w:p w14:paraId="785451F6" w14:textId="77777777" w:rsidR="002640FB" w:rsidRPr="00BE1372" w:rsidRDefault="00000000">
      <w:pPr>
        <w:pStyle w:val="ListParagraph"/>
        <w:numPr>
          <w:ilvl w:val="0"/>
          <w:numId w:val="62"/>
        </w:numPr>
        <w:tabs>
          <w:tab w:val="left" w:pos="820"/>
          <w:tab w:val="left" w:pos="821"/>
        </w:tabs>
        <w:spacing w:before="147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Determine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typography</w:t>
      </w:r>
    </w:p>
    <w:p w14:paraId="55D9501D" w14:textId="77777777" w:rsidR="002640FB" w:rsidRPr="00BE1372" w:rsidRDefault="00000000">
      <w:pPr>
        <w:pStyle w:val="ListParagraph"/>
        <w:numPr>
          <w:ilvl w:val="0"/>
          <w:numId w:val="62"/>
        </w:numPr>
        <w:tabs>
          <w:tab w:val="left" w:pos="820"/>
          <w:tab w:val="left" w:pos="821"/>
        </w:tabs>
        <w:spacing w:before="146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Determine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patterns</w:t>
      </w:r>
    </w:p>
    <w:p w14:paraId="0CE34B38" w14:textId="77777777" w:rsidR="002640FB" w:rsidRPr="00BE1372" w:rsidRDefault="00000000">
      <w:pPr>
        <w:pStyle w:val="ListParagraph"/>
        <w:numPr>
          <w:ilvl w:val="0"/>
          <w:numId w:val="62"/>
        </w:numPr>
        <w:tabs>
          <w:tab w:val="left" w:pos="820"/>
          <w:tab w:val="left" w:pos="821"/>
        </w:tabs>
        <w:spacing w:before="147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Determine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spacing</w:t>
      </w:r>
    </w:p>
    <w:p w14:paraId="06C95F4A" w14:textId="77777777" w:rsidR="002640FB" w:rsidRPr="00BE1372" w:rsidRDefault="00000000">
      <w:pPr>
        <w:pStyle w:val="ListParagraph"/>
        <w:numPr>
          <w:ilvl w:val="0"/>
          <w:numId w:val="62"/>
        </w:numPr>
        <w:tabs>
          <w:tab w:val="left" w:pos="820"/>
          <w:tab w:val="left" w:pos="821"/>
        </w:tabs>
        <w:spacing w:before="146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Determine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shadows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line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styles</w:t>
      </w:r>
    </w:p>
    <w:p w14:paraId="76595958" w14:textId="77777777" w:rsidR="002640FB" w:rsidRPr="00BE1372" w:rsidRDefault="00000000">
      <w:pPr>
        <w:pStyle w:val="ListParagraph"/>
        <w:numPr>
          <w:ilvl w:val="0"/>
          <w:numId w:val="62"/>
        </w:numPr>
        <w:tabs>
          <w:tab w:val="left" w:pos="820"/>
          <w:tab w:val="left" w:pos="821"/>
        </w:tabs>
        <w:spacing w:before="147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Specify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logo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usage</w:t>
      </w:r>
    </w:p>
    <w:p w14:paraId="5CC57F66" w14:textId="77777777" w:rsidR="002640FB" w:rsidRPr="00BE1372" w:rsidRDefault="002640FB" w:rsidP="00BE1372">
      <w:pPr>
        <w:pStyle w:val="BodyText"/>
        <w:spacing w:before="10"/>
        <w:rPr>
          <w:rFonts w:ascii="Tw Cen MT" w:hAnsi="Tw Cen MT"/>
        </w:rPr>
      </w:pPr>
    </w:p>
    <w:p w14:paraId="1FB564C4" w14:textId="77777777" w:rsidR="002640FB" w:rsidRPr="00BE1372" w:rsidRDefault="00000000">
      <w:pPr>
        <w:pStyle w:val="Heading1"/>
        <w:numPr>
          <w:ilvl w:val="0"/>
          <w:numId w:val="63"/>
        </w:numPr>
        <w:tabs>
          <w:tab w:val="left" w:pos="286"/>
        </w:tabs>
        <w:rPr>
          <w:rFonts w:ascii="Tw Cen MT" w:hAnsi="Tw Cen MT"/>
        </w:rPr>
      </w:pPr>
      <w:r w:rsidRPr="00BE1372">
        <w:rPr>
          <w:rFonts w:ascii="Tw Cen MT" w:hAnsi="Tw Cen MT"/>
        </w:rPr>
        <w:t>Analyze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Brand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Mood:</w:t>
      </w:r>
    </w:p>
    <w:p w14:paraId="0CE77E96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b/>
          <w:sz w:val="25"/>
        </w:rPr>
      </w:pPr>
    </w:p>
    <w:p w14:paraId="27EFE9A1" w14:textId="77777777" w:rsidR="002640FB" w:rsidRPr="00BE1372" w:rsidRDefault="00000000">
      <w:pPr>
        <w:pStyle w:val="ListParagraph"/>
        <w:numPr>
          <w:ilvl w:val="1"/>
          <w:numId w:val="63"/>
        </w:numPr>
        <w:tabs>
          <w:tab w:val="left" w:pos="820"/>
          <w:tab w:val="left" w:pos="821"/>
        </w:tabs>
        <w:spacing w:before="1" w:line="360" w:lineRule="auto"/>
        <w:ind w:right="3321"/>
        <w:rPr>
          <w:rFonts w:ascii="Tw Cen MT" w:hAnsi="Tw Cen MT"/>
          <w:sz w:val="20"/>
        </w:rPr>
      </w:pPr>
      <w:r w:rsidRPr="00BE1372">
        <w:rPr>
          <w:rFonts w:ascii="Tw Cen MT" w:hAnsi="Tw Cen MT"/>
          <w:sz w:val="24"/>
        </w:rPr>
        <w:t>Define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emotions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and feelings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you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want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brand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evoke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(e.g.,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trustworthy,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playful,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innovative).</w:t>
      </w:r>
    </w:p>
    <w:p w14:paraId="39E2949D" w14:textId="77777777" w:rsidR="002640FB" w:rsidRPr="00BE1372" w:rsidRDefault="00000000">
      <w:pPr>
        <w:pStyle w:val="ListParagraph"/>
        <w:numPr>
          <w:ilvl w:val="1"/>
          <w:numId w:val="63"/>
        </w:numPr>
        <w:tabs>
          <w:tab w:val="left" w:pos="820"/>
          <w:tab w:val="left" w:pos="821"/>
        </w:tabs>
        <w:spacing w:before="161"/>
        <w:ind w:hanging="361"/>
        <w:rPr>
          <w:rFonts w:ascii="Tw Cen MT" w:hAnsi="Tw Cen MT"/>
          <w:sz w:val="20"/>
        </w:rPr>
      </w:pPr>
      <w:r w:rsidRPr="00BE1372">
        <w:rPr>
          <w:rFonts w:ascii="Tw Cen MT" w:hAnsi="Tw Cen MT"/>
          <w:sz w:val="24"/>
        </w:rPr>
        <w:lastRenderedPageBreak/>
        <w:t>Use mood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boards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adjectives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visually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represent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desired</w:t>
      </w:r>
      <w:r w:rsidRPr="00BE1372">
        <w:rPr>
          <w:rFonts w:ascii="Tw Cen MT" w:hAnsi="Tw Cen MT"/>
          <w:spacing w:val="7"/>
          <w:sz w:val="24"/>
        </w:rPr>
        <w:t xml:space="preserve"> </w:t>
      </w:r>
      <w:r w:rsidRPr="00BE1372">
        <w:rPr>
          <w:rFonts w:ascii="Tw Cen MT" w:hAnsi="Tw Cen MT"/>
          <w:sz w:val="24"/>
        </w:rPr>
        <w:t>brand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identity.</w:t>
      </w:r>
    </w:p>
    <w:p w14:paraId="446C1DAE" w14:textId="77777777" w:rsidR="002640FB" w:rsidRPr="00BE1372" w:rsidRDefault="002640FB" w:rsidP="00BE1372">
      <w:pPr>
        <w:rPr>
          <w:rFonts w:ascii="Tw Cen MT" w:hAnsi="Tw Cen MT"/>
          <w:sz w:val="20"/>
        </w:rPr>
        <w:sectPr w:rsidR="002640FB" w:rsidRPr="00BE1372">
          <w:pgSz w:w="12240" w:h="15840"/>
          <w:pgMar w:top="1400" w:right="540" w:bottom="1200" w:left="1340" w:header="0" w:footer="934" w:gutter="0"/>
          <w:cols w:space="720"/>
        </w:sectPr>
      </w:pPr>
    </w:p>
    <w:p w14:paraId="02BB8377" w14:textId="77777777" w:rsidR="002640FB" w:rsidRPr="00BE1372" w:rsidRDefault="00000000">
      <w:pPr>
        <w:pStyle w:val="Heading1"/>
        <w:numPr>
          <w:ilvl w:val="0"/>
          <w:numId w:val="63"/>
        </w:numPr>
        <w:tabs>
          <w:tab w:val="left" w:pos="341"/>
        </w:tabs>
        <w:spacing w:before="36"/>
        <w:ind w:left="340" w:hanging="241"/>
        <w:rPr>
          <w:rFonts w:ascii="Tw Cen MT" w:hAnsi="Tw Cen MT"/>
        </w:rPr>
      </w:pPr>
      <w:r w:rsidRPr="00BE1372">
        <w:rPr>
          <w:rFonts w:ascii="Tw Cen MT" w:hAnsi="Tw Cen MT"/>
        </w:rPr>
        <w:lastRenderedPageBreak/>
        <w:t>Determine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Typography:</w:t>
      </w:r>
    </w:p>
    <w:p w14:paraId="6EAF2B3E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b/>
          <w:sz w:val="25"/>
        </w:rPr>
      </w:pPr>
    </w:p>
    <w:p w14:paraId="511AE083" w14:textId="77777777" w:rsidR="002640FB" w:rsidRPr="00BE1372" w:rsidRDefault="00000000">
      <w:pPr>
        <w:pStyle w:val="ListParagraph"/>
        <w:numPr>
          <w:ilvl w:val="1"/>
          <w:numId w:val="63"/>
        </w:numPr>
        <w:tabs>
          <w:tab w:val="left" w:pos="820"/>
          <w:tab w:val="left" w:pos="821"/>
        </w:tabs>
        <w:spacing w:line="360" w:lineRule="auto"/>
        <w:ind w:right="1513"/>
        <w:rPr>
          <w:rFonts w:ascii="Tw Cen MT" w:hAnsi="Tw Cen MT"/>
          <w:sz w:val="20"/>
        </w:rPr>
      </w:pPr>
      <w:r w:rsidRPr="00BE1372">
        <w:rPr>
          <w:rFonts w:ascii="Tw Cen MT" w:hAnsi="Tw Cen MT"/>
          <w:sz w:val="24"/>
        </w:rPr>
        <w:t>Choose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 primary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secondary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font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family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that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aligns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with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brand mood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target audience.</w:t>
      </w:r>
    </w:p>
    <w:p w14:paraId="0F23DD3B" w14:textId="77777777" w:rsidR="002640FB" w:rsidRPr="00BE1372" w:rsidRDefault="00000000">
      <w:pPr>
        <w:pStyle w:val="ListParagraph"/>
        <w:numPr>
          <w:ilvl w:val="1"/>
          <w:numId w:val="63"/>
        </w:numPr>
        <w:tabs>
          <w:tab w:val="left" w:pos="820"/>
          <w:tab w:val="left" w:pos="821"/>
        </w:tabs>
        <w:spacing w:before="162"/>
        <w:ind w:hanging="361"/>
        <w:rPr>
          <w:rFonts w:ascii="Tw Cen MT" w:hAnsi="Tw Cen MT"/>
          <w:sz w:val="20"/>
        </w:rPr>
      </w:pPr>
      <w:r w:rsidRPr="00BE1372">
        <w:rPr>
          <w:rFonts w:ascii="Tw Cen MT" w:hAnsi="Tw Cen MT"/>
          <w:sz w:val="24"/>
        </w:rPr>
        <w:t>Define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specific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fonts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headings,</w:t>
      </w:r>
      <w:r w:rsidRPr="00BE1372">
        <w:rPr>
          <w:rFonts w:ascii="Tw Cen MT" w:hAnsi="Tw Cen MT"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body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text,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logos, and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other elements.</w:t>
      </w:r>
    </w:p>
    <w:p w14:paraId="6DEAD987" w14:textId="77777777" w:rsidR="002640FB" w:rsidRPr="00BE1372" w:rsidRDefault="002640FB" w:rsidP="00BE1372">
      <w:pPr>
        <w:pStyle w:val="BodyText"/>
        <w:spacing w:before="10"/>
        <w:rPr>
          <w:rFonts w:ascii="Tw Cen MT" w:hAnsi="Tw Cen MT"/>
        </w:rPr>
      </w:pPr>
    </w:p>
    <w:p w14:paraId="65A7F99D" w14:textId="77777777" w:rsidR="002640FB" w:rsidRPr="00BE1372" w:rsidRDefault="00000000">
      <w:pPr>
        <w:pStyle w:val="ListParagraph"/>
        <w:numPr>
          <w:ilvl w:val="1"/>
          <w:numId w:val="63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0"/>
        </w:rPr>
      </w:pPr>
      <w:r w:rsidRPr="00BE1372">
        <w:rPr>
          <w:rFonts w:ascii="Tw Cen MT" w:hAnsi="Tw Cen MT"/>
          <w:sz w:val="24"/>
        </w:rPr>
        <w:t>Specify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font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size,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weight,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spacing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guidelines.</w:t>
      </w:r>
    </w:p>
    <w:p w14:paraId="781FF9B0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7DBAC63A" w14:textId="77777777" w:rsidR="002640FB" w:rsidRPr="00BE1372" w:rsidRDefault="00000000">
      <w:pPr>
        <w:pStyle w:val="Heading1"/>
        <w:numPr>
          <w:ilvl w:val="0"/>
          <w:numId w:val="63"/>
        </w:numPr>
        <w:tabs>
          <w:tab w:val="left" w:pos="341"/>
        </w:tabs>
        <w:ind w:left="340" w:hanging="241"/>
        <w:rPr>
          <w:rFonts w:ascii="Tw Cen MT" w:hAnsi="Tw Cen MT"/>
        </w:rPr>
      </w:pPr>
      <w:r w:rsidRPr="00BE1372">
        <w:rPr>
          <w:rFonts w:ascii="Tw Cen MT" w:hAnsi="Tw Cen MT"/>
        </w:rPr>
        <w:t>Determine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Color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Patterns:</w:t>
      </w:r>
    </w:p>
    <w:p w14:paraId="0153917D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7E0129F8" w14:textId="77777777" w:rsidR="002640FB" w:rsidRPr="00BE1372" w:rsidRDefault="00000000">
      <w:pPr>
        <w:pStyle w:val="ListParagraph"/>
        <w:numPr>
          <w:ilvl w:val="1"/>
          <w:numId w:val="63"/>
        </w:numPr>
        <w:tabs>
          <w:tab w:val="left" w:pos="820"/>
          <w:tab w:val="left" w:pos="821"/>
        </w:tabs>
        <w:spacing w:line="360" w:lineRule="auto"/>
        <w:ind w:right="1598"/>
        <w:rPr>
          <w:rFonts w:ascii="Tw Cen MT" w:hAnsi="Tw Cen MT"/>
          <w:sz w:val="20"/>
        </w:rPr>
      </w:pPr>
      <w:r w:rsidRPr="00BE1372">
        <w:rPr>
          <w:rFonts w:ascii="Tw Cen MT" w:hAnsi="Tw Cen MT"/>
          <w:sz w:val="24"/>
        </w:rPr>
        <w:t>Choose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 primary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secondary color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palette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that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reflects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brand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values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resonates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with</w:t>
      </w:r>
      <w:r w:rsidRPr="00BE1372">
        <w:rPr>
          <w:rFonts w:ascii="Tw Cen MT" w:hAnsi="Tw Cen MT"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target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audience.</w:t>
      </w:r>
    </w:p>
    <w:p w14:paraId="0DB40CD4" w14:textId="77777777" w:rsidR="002640FB" w:rsidRPr="00BE1372" w:rsidRDefault="00000000">
      <w:pPr>
        <w:pStyle w:val="ListParagraph"/>
        <w:numPr>
          <w:ilvl w:val="1"/>
          <w:numId w:val="63"/>
        </w:numPr>
        <w:tabs>
          <w:tab w:val="left" w:pos="820"/>
          <w:tab w:val="left" w:pos="821"/>
        </w:tabs>
        <w:spacing w:before="162"/>
        <w:ind w:hanging="361"/>
        <w:rPr>
          <w:rFonts w:ascii="Tw Cen MT" w:hAnsi="Tw Cen MT"/>
          <w:sz w:val="20"/>
        </w:rPr>
      </w:pPr>
      <w:r w:rsidRPr="00BE1372">
        <w:rPr>
          <w:rFonts w:ascii="Tw Cen MT" w:hAnsi="Tw Cen MT"/>
          <w:sz w:val="24"/>
        </w:rPr>
        <w:t>Define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additional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accent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their</w:t>
      </w:r>
      <w:r w:rsidRPr="00BE1372">
        <w:rPr>
          <w:rFonts w:ascii="Tw Cen MT" w:hAnsi="Tw Cen MT"/>
          <w:spacing w:val="-8"/>
          <w:sz w:val="24"/>
        </w:rPr>
        <w:t xml:space="preserve"> </w:t>
      </w:r>
      <w:r w:rsidRPr="00BE1372">
        <w:rPr>
          <w:rFonts w:ascii="Tw Cen MT" w:hAnsi="Tw Cen MT"/>
          <w:sz w:val="24"/>
        </w:rPr>
        <w:t>usage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guidelines.</w:t>
      </w:r>
    </w:p>
    <w:p w14:paraId="4F5CD816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sz w:val="25"/>
        </w:rPr>
      </w:pPr>
    </w:p>
    <w:p w14:paraId="37DAB13D" w14:textId="77777777" w:rsidR="002640FB" w:rsidRPr="00BE1372" w:rsidRDefault="00000000">
      <w:pPr>
        <w:pStyle w:val="ListParagraph"/>
        <w:numPr>
          <w:ilvl w:val="1"/>
          <w:numId w:val="63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0"/>
        </w:rPr>
      </w:pPr>
      <w:r w:rsidRPr="00BE1372">
        <w:rPr>
          <w:rFonts w:ascii="Tw Cen MT" w:hAnsi="Tw Cen MT"/>
          <w:sz w:val="24"/>
        </w:rPr>
        <w:t>Consider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accessibility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diverse</w:t>
      </w:r>
      <w:r w:rsidRPr="00BE1372">
        <w:rPr>
          <w:rFonts w:ascii="Tw Cen MT" w:hAnsi="Tw Cen MT"/>
          <w:spacing w:val="7"/>
          <w:sz w:val="24"/>
        </w:rPr>
        <w:t xml:space="preserve"> </w:t>
      </w:r>
      <w:r w:rsidRPr="00BE1372">
        <w:rPr>
          <w:rFonts w:ascii="Tw Cen MT" w:hAnsi="Tw Cen MT"/>
          <w:sz w:val="24"/>
        </w:rPr>
        <w:t>audiences.</w:t>
      </w:r>
    </w:p>
    <w:p w14:paraId="5BCE448E" w14:textId="77777777" w:rsidR="002640FB" w:rsidRPr="00BE1372" w:rsidRDefault="002640FB" w:rsidP="00BE1372">
      <w:pPr>
        <w:pStyle w:val="BodyText"/>
        <w:spacing w:before="3"/>
        <w:rPr>
          <w:rFonts w:ascii="Tw Cen MT" w:hAnsi="Tw Cen MT"/>
          <w:sz w:val="25"/>
        </w:rPr>
      </w:pPr>
    </w:p>
    <w:p w14:paraId="1328DBCC" w14:textId="77777777" w:rsidR="002640FB" w:rsidRPr="00BE1372" w:rsidRDefault="00000000">
      <w:pPr>
        <w:pStyle w:val="Heading1"/>
        <w:numPr>
          <w:ilvl w:val="0"/>
          <w:numId w:val="63"/>
        </w:numPr>
        <w:tabs>
          <w:tab w:val="left" w:pos="341"/>
        </w:tabs>
        <w:ind w:left="340" w:hanging="241"/>
        <w:rPr>
          <w:rFonts w:ascii="Tw Cen MT" w:hAnsi="Tw Cen MT"/>
        </w:rPr>
      </w:pPr>
      <w:r w:rsidRPr="00BE1372">
        <w:rPr>
          <w:rFonts w:ascii="Tw Cen MT" w:hAnsi="Tw Cen MT"/>
        </w:rPr>
        <w:t>Determine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Spacing:</w:t>
      </w:r>
    </w:p>
    <w:p w14:paraId="2184DD47" w14:textId="77777777" w:rsidR="002640FB" w:rsidRPr="00BE1372" w:rsidRDefault="002640FB" w:rsidP="00BE1372">
      <w:pPr>
        <w:pStyle w:val="BodyText"/>
        <w:spacing w:before="10"/>
        <w:rPr>
          <w:rFonts w:ascii="Tw Cen MT" w:hAnsi="Tw Cen MT"/>
          <w:b/>
        </w:rPr>
      </w:pPr>
    </w:p>
    <w:p w14:paraId="0129C12B" w14:textId="77777777" w:rsidR="002640FB" w:rsidRPr="00BE1372" w:rsidRDefault="00000000">
      <w:pPr>
        <w:pStyle w:val="ListParagraph"/>
        <w:numPr>
          <w:ilvl w:val="1"/>
          <w:numId w:val="63"/>
        </w:numPr>
        <w:tabs>
          <w:tab w:val="left" w:pos="820"/>
          <w:tab w:val="left" w:pos="821"/>
        </w:tabs>
        <w:spacing w:line="360" w:lineRule="auto"/>
        <w:ind w:right="1590"/>
        <w:rPr>
          <w:rFonts w:ascii="Tw Cen MT" w:hAnsi="Tw Cen MT"/>
          <w:sz w:val="20"/>
        </w:rPr>
      </w:pPr>
      <w:r w:rsidRPr="00BE1372">
        <w:rPr>
          <w:rFonts w:ascii="Tw Cen MT" w:hAnsi="Tw Cen MT"/>
          <w:sz w:val="24"/>
        </w:rPr>
        <w:t>Establish minimum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maximum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spacing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between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elements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consistent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organized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look.</w:t>
      </w:r>
    </w:p>
    <w:p w14:paraId="39E42FF7" w14:textId="77777777" w:rsidR="002640FB" w:rsidRPr="00BE1372" w:rsidRDefault="00000000">
      <w:pPr>
        <w:pStyle w:val="ListParagraph"/>
        <w:numPr>
          <w:ilvl w:val="1"/>
          <w:numId w:val="63"/>
        </w:numPr>
        <w:tabs>
          <w:tab w:val="left" w:pos="820"/>
          <w:tab w:val="left" w:pos="821"/>
        </w:tabs>
        <w:spacing w:before="161"/>
        <w:ind w:hanging="361"/>
        <w:rPr>
          <w:rFonts w:ascii="Tw Cen MT" w:hAnsi="Tw Cen MT"/>
          <w:sz w:val="20"/>
        </w:rPr>
      </w:pPr>
      <w:r w:rsidRPr="00BE1372">
        <w:rPr>
          <w:rFonts w:ascii="Tw Cen MT" w:hAnsi="Tw Cen MT"/>
          <w:sz w:val="24"/>
        </w:rPr>
        <w:t>Define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margins,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padding,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line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spacing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different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media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(print,</w:t>
      </w:r>
      <w:r w:rsidRPr="00BE1372">
        <w:rPr>
          <w:rFonts w:ascii="Tw Cen MT" w:hAnsi="Tw Cen MT"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digital).</w:t>
      </w:r>
    </w:p>
    <w:p w14:paraId="0210EA0E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5DEFD96D" w14:textId="77777777" w:rsidR="002640FB" w:rsidRPr="00BE1372" w:rsidRDefault="00000000">
      <w:pPr>
        <w:pStyle w:val="Heading1"/>
        <w:numPr>
          <w:ilvl w:val="0"/>
          <w:numId w:val="63"/>
        </w:numPr>
        <w:tabs>
          <w:tab w:val="left" w:pos="341"/>
        </w:tabs>
        <w:ind w:left="340" w:hanging="241"/>
        <w:rPr>
          <w:rFonts w:ascii="Tw Cen MT" w:hAnsi="Tw Cen MT"/>
        </w:rPr>
      </w:pPr>
      <w:r w:rsidRPr="00BE1372">
        <w:rPr>
          <w:rFonts w:ascii="Tw Cen MT" w:hAnsi="Tw Cen MT"/>
        </w:rPr>
        <w:t>Determine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Shadows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and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Line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Styles:</w:t>
      </w:r>
    </w:p>
    <w:p w14:paraId="5575093C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05F01D17" w14:textId="77777777" w:rsidR="002640FB" w:rsidRPr="00BE1372" w:rsidRDefault="00000000">
      <w:pPr>
        <w:pStyle w:val="ListParagraph"/>
        <w:numPr>
          <w:ilvl w:val="1"/>
          <w:numId w:val="63"/>
        </w:numPr>
        <w:tabs>
          <w:tab w:val="left" w:pos="820"/>
          <w:tab w:val="left" w:pos="821"/>
        </w:tabs>
        <w:spacing w:line="360" w:lineRule="auto"/>
        <w:ind w:right="1328"/>
        <w:rPr>
          <w:rFonts w:ascii="Tw Cen MT" w:hAnsi="Tw Cen MT"/>
          <w:sz w:val="20"/>
        </w:rPr>
      </w:pPr>
      <w:r w:rsidRPr="00BE1372">
        <w:rPr>
          <w:rFonts w:ascii="Tw Cen MT" w:hAnsi="Tw Cen MT"/>
          <w:sz w:val="24"/>
        </w:rPr>
        <w:t>Decide on the use of shadows, outlines, and other visual effects for logos, icons, and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other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elements.</w:t>
      </w:r>
    </w:p>
    <w:p w14:paraId="6798AA1C" w14:textId="77777777" w:rsidR="002640FB" w:rsidRPr="00BE1372" w:rsidRDefault="00000000">
      <w:pPr>
        <w:pStyle w:val="ListParagraph"/>
        <w:numPr>
          <w:ilvl w:val="1"/>
          <w:numId w:val="63"/>
        </w:numPr>
        <w:tabs>
          <w:tab w:val="left" w:pos="820"/>
          <w:tab w:val="left" w:pos="821"/>
        </w:tabs>
        <w:spacing w:before="161"/>
        <w:ind w:hanging="361"/>
        <w:rPr>
          <w:rFonts w:ascii="Tw Cen MT" w:hAnsi="Tw Cen MT"/>
          <w:sz w:val="20"/>
        </w:rPr>
      </w:pPr>
      <w:r w:rsidRPr="00BE1372">
        <w:rPr>
          <w:rFonts w:ascii="Tw Cen MT" w:hAnsi="Tw Cen MT"/>
          <w:sz w:val="24"/>
        </w:rPr>
        <w:t>Ensure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consistency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applying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these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styles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across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brand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materials.</w:t>
      </w:r>
    </w:p>
    <w:p w14:paraId="66C2DB32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5C600400" w14:textId="77777777" w:rsidR="002640FB" w:rsidRPr="00BE1372" w:rsidRDefault="00000000">
      <w:pPr>
        <w:pStyle w:val="Heading1"/>
        <w:numPr>
          <w:ilvl w:val="0"/>
          <w:numId w:val="63"/>
        </w:numPr>
        <w:tabs>
          <w:tab w:val="left" w:pos="341"/>
        </w:tabs>
        <w:spacing w:before="1"/>
        <w:ind w:left="340" w:hanging="241"/>
        <w:rPr>
          <w:rFonts w:ascii="Tw Cen MT" w:hAnsi="Tw Cen MT"/>
        </w:rPr>
      </w:pPr>
      <w:r w:rsidRPr="00BE1372">
        <w:rPr>
          <w:rFonts w:ascii="Tw Cen MT" w:hAnsi="Tw Cen MT"/>
        </w:rPr>
        <w:t>Specify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Logo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Usage:</w:t>
      </w:r>
    </w:p>
    <w:p w14:paraId="6A8650FC" w14:textId="77777777" w:rsidR="002640FB" w:rsidRPr="00BE1372" w:rsidRDefault="002640FB" w:rsidP="00BE1372">
      <w:pPr>
        <w:pStyle w:val="BodyText"/>
        <w:spacing w:before="9"/>
        <w:rPr>
          <w:rFonts w:ascii="Tw Cen MT" w:hAnsi="Tw Cen MT"/>
          <w:b/>
        </w:rPr>
      </w:pPr>
    </w:p>
    <w:p w14:paraId="3DDDBD59" w14:textId="77777777" w:rsidR="002640FB" w:rsidRPr="00BE1372" w:rsidRDefault="00000000">
      <w:pPr>
        <w:pStyle w:val="ListParagraph"/>
        <w:numPr>
          <w:ilvl w:val="1"/>
          <w:numId w:val="63"/>
        </w:numPr>
        <w:tabs>
          <w:tab w:val="left" w:pos="820"/>
          <w:tab w:val="left" w:pos="821"/>
        </w:tabs>
        <w:spacing w:before="1" w:line="360" w:lineRule="auto"/>
        <w:ind w:right="2134"/>
        <w:rPr>
          <w:rFonts w:ascii="Tw Cen MT" w:hAnsi="Tw Cen MT"/>
          <w:sz w:val="20"/>
        </w:rPr>
      </w:pPr>
      <w:r w:rsidRPr="00BE1372">
        <w:rPr>
          <w:rFonts w:ascii="Tw Cen MT" w:hAnsi="Tw Cen MT"/>
          <w:sz w:val="24"/>
        </w:rPr>
        <w:t>Provide clear instructions on acceptable and unacceptable uses of your logo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(e.g., minimum size,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variations, prohibited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modifications).</w:t>
      </w:r>
    </w:p>
    <w:p w14:paraId="7EB5C516" w14:textId="77777777" w:rsidR="002640FB" w:rsidRPr="00BE1372" w:rsidRDefault="00000000">
      <w:pPr>
        <w:pStyle w:val="ListParagraph"/>
        <w:numPr>
          <w:ilvl w:val="1"/>
          <w:numId w:val="63"/>
        </w:numPr>
        <w:tabs>
          <w:tab w:val="left" w:pos="820"/>
          <w:tab w:val="left" w:pos="821"/>
        </w:tabs>
        <w:spacing w:before="161"/>
        <w:ind w:hanging="361"/>
        <w:rPr>
          <w:rFonts w:ascii="Tw Cen MT" w:hAnsi="Tw Cen MT"/>
          <w:sz w:val="20"/>
        </w:rPr>
      </w:pPr>
      <w:r w:rsidRPr="00BE1372">
        <w:rPr>
          <w:rFonts w:ascii="Tw Cen MT" w:hAnsi="Tw Cen MT"/>
          <w:sz w:val="24"/>
        </w:rPr>
        <w:t>Include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examples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proper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improper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logo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usage.</w:t>
      </w:r>
    </w:p>
    <w:p w14:paraId="060EB1E0" w14:textId="77777777" w:rsidR="002640FB" w:rsidRPr="00BE1372" w:rsidRDefault="00000000" w:rsidP="00BE1372">
      <w:pPr>
        <w:pStyle w:val="Heading1"/>
        <w:spacing w:before="36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Create</w:t>
      </w:r>
      <w:r w:rsidRPr="00BE1372">
        <w:rPr>
          <w:rFonts w:ascii="Tw Cen MT" w:hAnsi="Tw Cen MT"/>
          <w:spacing w:val="-2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Icons</w:t>
      </w:r>
    </w:p>
    <w:p w14:paraId="7CCAA2DB" w14:textId="77777777" w:rsidR="002640FB" w:rsidRPr="00BE1372" w:rsidRDefault="002640FB" w:rsidP="00BE1372">
      <w:pPr>
        <w:pStyle w:val="BodyText"/>
        <w:spacing w:before="5"/>
        <w:rPr>
          <w:rFonts w:ascii="Tw Cen MT" w:hAnsi="Tw Cen MT"/>
          <w:b/>
          <w:sz w:val="25"/>
        </w:rPr>
      </w:pPr>
    </w:p>
    <w:p w14:paraId="04D6AC84" w14:textId="77777777" w:rsidR="002640FB" w:rsidRPr="00BE1372" w:rsidRDefault="00000000">
      <w:pPr>
        <w:pStyle w:val="ListParagraph"/>
        <w:numPr>
          <w:ilvl w:val="1"/>
          <w:numId w:val="63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Sketching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ideas</w:t>
      </w:r>
    </w:p>
    <w:p w14:paraId="3AA4E84B" w14:textId="77777777" w:rsidR="002640FB" w:rsidRPr="00BE1372" w:rsidRDefault="00000000">
      <w:pPr>
        <w:pStyle w:val="ListParagraph"/>
        <w:numPr>
          <w:ilvl w:val="1"/>
          <w:numId w:val="63"/>
        </w:numPr>
        <w:tabs>
          <w:tab w:val="left" w:pos="820"/>
          <w:tab w:val="left" w:pos="821"/>
        </w:tabs>
        <w:spacing w:before="146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Using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basic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shapes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build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icon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symbols</w:t>
      </w:r>
    </w:p>
    <w:p w14:paraId="637062C1" w14:textId="77777777" w:rsidR="002640FB" w:rsidRPr="00BE1372" w:rsidRDefault="00000000">
      <w:pPr>
        <w:pStyle w:val="ListParagraph"/>
        <w:numPr>
          <w:ilvl w:val="1"/>
          <w:numId w:val="63"/>
        </w:numPr>
        <w:tabs>
          <w:tab w:val="left" w:pos="820"/>
          <w:tab w:val="left" w:pos="821"/>
        </w:tabs>
        <w:spacing w:before="147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Apply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association</w:t>
      </w:r>
    </w:p>
    <w:p w14:paraId="69897A53" w14:textId="77777777" w:rsidR="002640FB" w:rsidRPr="00BE1372" w:rsidRDefault="00000000">
      <w:pPr>
        <w:pStyle w:val="ListParagraph"/>
        <w:numPr>
          <w:ilvl w:val="1"/>
          <w:numId w:val="63"/>
        </w:numPr>
        <w:tabs>
          <w:tab w:val="left" w:pos="820"/>
          <w:tab w:val="left" w:pos="821"/>
        </w:tabs>
        <w:spacing w:before="146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Adding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shine,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gloss,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shadow,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texture, beveled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edges,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3D,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transparency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effects</w:t>
      </w:r>
    </w:p>
    <w:p w14:paraId="5A26B7CA" w14:textId="77777777" w:rsidR="002640FB" w:rsidRPr="00BE1372" w:rsidRDefault="002640FB" w:rsidP="00BE1372">
      <w:pPr>
        <w:pStyle w:val="BodyText"/>
        <w:spacing w:before="7"/>
        <w:rPr>
          <w:rFonts w:ascii="Tw Cen MT" w:hAnsi="Tw Cen MT"/>
          <w:sz w:val="20"/>
        </w:rPr>
      </w:pPr>
    </w:p>
    <w:p w14:paraId="1A65A0F8" w14:textId="77777777" w:rsidR="002640FB" w:rsidRPr="00BE1372" w:rsidRDefault="00000000" w:rsidP="00BE1372">
      <w:pPr>
        <w:pStyle w:val="Heading1"/>
        <w:spacing w:before="52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Create</w:t>
      </w:r>
      <w:r w:rsidRPr="00BE1372">
        <w:rPr>
          <w:rFonts w:ascii="Tw Cen MT" w:hAnsi="Tw Cen MT"/>
          <w:spacing w:val="-3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Logo</w:t>
      </w:r>
    </w:p>
    <w:p w14:paraId="47DD02BD" w14:textId="77777777" w:rsidR="002640FB" w:rsidRPr="00BE1372" w:rsidRDefault="002640FB" w:rsidP="00BE1372">
      <w:pPr>
        <w:pStyle w:val="BodyText"/>
        <w:spacing w:before="5"/>
        <w:rPr>
          <w:rFonts w:ascii="Tw Cen MT" w:hAnsi="Tw Cen MT"/>
          <w:b/>
          <w:sz w:val="25"/>
        </w:rPr>
      </w:pPr>
    </w:p>
    <w:p w14:paraId="04BEF2CB" w14:textId="77777777" w:rsidR="002640FB" w:rsidRPr="00BE1372" w:rsidRDefault="00000000">
      <w:pPr>
        <w:pStyle w:val="ListParagraph"/>
        <w:numPr>
          <w:ilvl w:val="1"/>
          <w:numId w:val="63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Using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Design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considerations</w:t>
      </w:r>
    </w:p>
    <w:p w14:paraId="2C74F8F7" w14:textId="77777777" w:rsidR="002640FB" w:rsidRPr="00BE1372" w:rsidRDefault="00000000">
      <w:pPr>
        <w:pStyle w:val="ListParagraph"/>
        <w:numPr>
          <w:ilvl w:val="2"/>
          <w:numId w:val="63"/>
        </w:numPr>
        <w:tabs>
          <w:tab w:val="left" w:pos="1541"/>
        </w:tabs>
        <w:spacing w:before="144" w:line="360" w:lineRule="auto"/>
        <w:ind w:right="1649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Brand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Identity: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Clearly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define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brand's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personality,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values,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target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audience.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Your logo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should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visually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represent these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core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aspects.</w:t>
      </w:r>
    </w:p>
    <w:p w14:paraId="1E7FDD72" w14:textId="77777777" w:rsidR="002640FB" w:rsidRPr="00BE1372" w:rsidRDefault="00000000">
      <w:pPr>
        <w:pStyle w:val="ListParagraph"/>
        <w:numPr>
          <w:ilvl w:val="2"/>
          <w:numId w:val="63"/>
        </w:numPr>
        <w:tabs>
          <w:tab w:val="left" w:pos="1541"/>
        </w:tabs>
        <w:spacing w:before="1" w:line="360" w:lineRule="auto"/>
        <w:ind w:right="909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Functionality: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logo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should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be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recognizable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work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well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various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sizes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applications, from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digital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icons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printed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materials.</w:t>
      </w:r>
    </w:p>
    <w:p w14:paraId="2A5F1D5B" w14:textId="77777777" w:rsidR="002640FB" w:rsidRPr="00BE1372" w:rsidRDefault="00000000">
      <w:pPr>
        <w:pStyle w:val="ListParagraph"/>
        <w:numPr>
          <w:ilvl w:val="2"/>
          <w:numId w:val="63"/>
        </w:numPr>
        <w:tabs>
          <w:tab w:val="left" w:pos="1541"/>
        </w:tabs>
        <w:spacing w:line="290" w:lineRule="exact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Simplicity: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simple,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memorable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logo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is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more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impactful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and easier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reproduce.</w:t>
      </w:r>
    </w:p>
    <w:p w14:paraId="1DF5F5B7" w14:textId="77777777" w:rsidR="002640FB" w:rsidRPr="00BE1372" w:rsidRDefault="00000000">
      <w:pPr>
        <w:pStyle w:val="ListParagraph"/>
        <w:numPr>
          <w:ilvl w:val="1"/>
          <w:numId w:val="63"/>
        </w:numPr>
        <w:tabs>
          <w:tab w:val="left" w:pos="876"/>
          <w:tab w:val="left" w:pos="877"/>
        </w:tabs>
        <w:spacing w:before="150"/>
        <w:ind w:left="876" w:hanging="417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Selecting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Types</w:t>
      </w:r>
    </w:p>
    <w:p w14:paraId="7FE03628" w14:textId="77777777" w:rsidR="002640FB" w:rsidRPr="00BE1372" w:rsidRDefault="00000000">
      <w:pPr>
        <w:pStyle w:val="ListParagraph"/>
        <w:numPr>
          <w:ilvl w:val="1"/>
          <w:numId w:val="63"/>
        </w:numPr>
        <w:tabs>
          <w:tab w:val="left" w:pos="876"/>
          <w:tab w:val="left" w:pos="877"/>
        </w:tabs>
        <w:spacing w:before="146"/>
        <w:ind w:left="876" w:hanging="417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Using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basic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shapes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build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logo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symbols</w:t>
      </w:r>
    </w:p>
    <w:p w14:paraId="578AA413" w14:textId="77777777" w:rsidR="002640FB" w:rsidRPr="00BE1372" w:rsidRDefault="00000000">
      <w:pPr>
        <w:pStyle w:val="ListParagraph"/>
        <w:numPr>
          <w:ilvl w:val="1"/>
          <w:numId w:val="63"/>
        </w:numPr>
        <w:tabs>
          <w:tab w:val="left" w:pos="876"/>
          <w:tab w:val="left" w:pos="877"/>
        </w:tabs>
        <w:spacing w:before="147"/>
        <w:ind w:left="876" w:hanging="417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Selecting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Logo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motifs</w:t>
      </w:r>
    </w:p>
    <w:p w14:paraId="7CC55D5E" w14:textId="77777777" w:rsidR="002640FB" w:rsidRPr="00BE1372" w:rsidRDefault="00000000">
      <w:pPr>
        <w:pStyle w:val="ListParagraph"/>
        <w:numPr>
          <w:ilvl w:val="2"/>
          <w:numId w:val="63"/>
        </w:numPr>
        <w:tabs>
          <w:tab w:val="left" w:pos="1541"/>
        </w:tabs>
        <w:spacing w:before="143" w:line="360" w:lineRule="auto"/>
        <w:ind w:right="95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Motifs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are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symbolic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 xml:space="preserve">elements: </w:t>
      </w:r>
      <w:r w:rsidRPr="00BE1372">
        <w:rPr>
          <w:rFonts w:ascii="Tw Cen MT" w:hAnsi="Tw Cen MT"/>
          <w:sz w:val="24"/>
        </w:rPr>
        <w:t>These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can</w:t>
      </w:r>
      <w:r w:rsidRPr="00BE1372">
        <w:rPr>
          <w:rFonts w:ascii="Tw Cen MT" w:hAnsi="Tw Cen MT"/>
          <w:spacing w:val="-8"/>
          <w:sz w:val="24"/>
        </w:rPr>
        <w:t xml:space="preserve"> </w:t>
      </w:r>
      <w:r w:rsidRPr="00BE1372">
        <w:rPr>
          <w:rFonts w:ascii="Tw Cen MT" w:hAnsi="Tw Cen MT"/>
          <w:sz w:val="24"/>
        </w:rPr>
        <w:t>be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animals,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objects,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abstract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shapes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that hold</w:t>
      </w:r>
      <w:r w:rsidRPr="00BE1372">
        <w:rPr>
          <w:rFonts w:ascii="Tw Cen MT" w:hAnsi="Tw Cen MT"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deeper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meaning related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brand.</w:t>
      </w:r>
    </w:p>
    <w:p w14:paraId="3A9BD1A4" w14:textId="77777777" w:rsidR="002640FB" w:rsidRPr="00BE1372" w:rsidRDefault="00000000">
      <w:pPr>
        <w:pStyle w:val="ListParagraph"/>
        <w:numPr>
          <w:ilvl w:val="1"/>
          <w:numId w:val="63"/>
        </w:numPr>
        <w:tabs>
          <w:tab w:val="left" w:pos="876"/>
          <w:tab w:val="left" w:pos="877"/>
        </w:tabs>
        <w:spacing w:before="5"/>
        <w:ind w:left="876" w:hanging="417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Tracing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</w:t>
      </w:r>
    </w:p>
    <w:p w14:paraId="06C6490A" w14:textId="77777777" w:rsidR="002640FB" w:rsidRPr="00BE1372" w:rsidRDefault="00000000">
      <w:pPr>
        <w:pStyle w:val="ListParagraph"/>
        <w:numPr>
          <w:ilvl w:val="1"/>
          <w:numId w:val="63"/>
        </w:numPr>
        <w:tabs>
          <w:tab w:val="left" w:pos="876"/>
          <w:tab w:val="left" w:pos="877"/>
        </w:tabs>
        <w:spacing w:before="146"/>
        <w:ind w:left="876" w:hanging="417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Using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typography</w:t>
      </w:r>
    </w:p>
    <w:p w14:paraId="7FECAA8B" w14:textId="77777777" w:rsidR="002640FB" w:rsidRPr="00BE1372" w:rsidRDefault="00000000">
      <w:pPr>
        <w:pStyle w:val="ListParagraph"/>
        <w:numPr>
          <w:ilvl w:val="2"/>
          <w:numId w:val="63"/>
        </w:numPr>
        <w:tabs>
          <w:tab w:val="left" w:pos="1541"/>
        </w:tabs>
        <w:spacing w:before="143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Font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selection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is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crucial</w:t>
      </w:r>
    </w:p>
    <w:p w14:paraId="35579341" w14:textId="77777777" w:rsidR="002640FB" w:rsidRPr="00BE1372" w:rsidRDefault="00000000">
      <w:pPr>
        <w:pStyle w:val="ListParagraph"/>
        <w:numPr>
          <w:ilvl w:val="2"/>
          <w:numId w:val="63"/>
        </w:numPr>
        <w:tabs>
          <w:tab w:val="left" w:pos="1541"/>
        </w:tabs>
        <w:spacing w:before="147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Consider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using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combination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fonts</w:t>
      </w:r>
    </w:p>
    <w:p w14:paraId="7BB8E8B8" w14:textId="77777777" w:rsidR="002640FB" w:rsidRPr="00BE1372" w:rsidRDefault="00000000">
      <w:pPr>
        <w:pStyle w:val="ListParagraph"/>
        <w:numPr>
          <w:ilvl w:val="1"/>
          <w:numId w:val="63"/>
        </w:numPr>
        <w:tabs>
          <w:tab w:val="left" w:pos="876"/>
          <w:tab w:val="left" w:pos="877"/>
        </w:tabs>
        <w:spacing w:before="151" w:line="352" w:lineRule="auto"/>
        <w:ind w:right="1216"/>
        <w:rPr>
          <w:rFonts w:ascii="Tw Cen MT" w:hAnsi="Tw Cen MT"/>
          <w:sz w:val="24"/>
        </w:rPr>
      </w:pPr>
      <w:r w:rsidRPr="00BE1372">
        <w:rPr>
          <w:rFonts w:ascii="Tw Cen MT" w:hAnsi="Tw Cen MT"/>
        </w:rPr>
        <w:tab/>
      </w:r>
      <w:r w:rsidRPr="00BE1372">
        <w:rPr>
          <w:rFonts w:ascii="Tw Cen MT" w:hAnsi="Tw Cen MT"/>
          <w:sz w:val="24"/>
        </w:rPr>
        <w:t>Applying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effects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(gradients,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drop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shadows,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rounded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corners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to your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logo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visual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interest.)</w:t>
      </w:r>
    </w:p>
    <w:p w14:paraId="7FC4DF50" w14:textId="77777777" w:rsidR="002640FB" w:rsidRPr="00BE1372" w:rsidRDefault="00000000">
      <w:pPr>
        <w:pStyle w:val="ListParagraph"/>
        <w:numPr>
          <w:ilvl w:val="1"/>
          <w:numId w:val="63"/>
        </w:numPr>
        <w:tabs>
          <w:tab w:val="left" w:pos="876"/>
          <w:tab w:val="left" w:pos="877"/>
        </w:tabs>
        <w:spacing w:before="17"/>
        <w:ind w:left="876" w:hanging="417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Applying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vectors</w:t>
      </w:r>
    </w:p>
    <w:p w14:paraId="3EB805A9" w14:textId="77777777" w:rsidR="002640FB" w:rsidRPr="00BE1372" w:rsidRDefault="00000000" w:rsidP="00BE1372">
      <w:pPr>
        <w:pStyle w:val="BodyText"/>
        <w:spacing w:before="143" w:line="360" w:lineRule="auto"/>
        <w:ind w:left="820" w:right="953"/>
        <w:rPr>
          <w:rFonts w:ascii="Tw Cen MT" w:hAnsi="Tw Cen MT"/>
        </w:rPr>
      </w:pPr>
      <w:r w:rsidRPr="00BE1372">
        <w:rPr>
          <w:rFonts w:ascii="Tw Cen MT" w:hAnsi="Tw Cen MT"/>
          <w:b/>
        </w:rPr>
        <w:t>Scalability</w:t>
      </w:r>
      <w:r w:rsidRPr="00BE1372">
        <w:rPr>
          <w:rFonts w:ascii="Tw Cen MT" w:hAnsi="Tw Cen MT"/>
          <w:b/>
          <w:spacing w:val="-6"/>
        </w:rPr>
        <w:t xml:space="preserve"> </w:t>
      </w:r>
      <w:r w:rsidRPr="00BE1372">
        <w:rPr>
          <w:rFonts w:ascii="Tw Cen MT" w:hAnsi="Tw Cen MT"/>
          <w:b/>
        </w:rPr>
        <w:t>is</w:t>
      </w:r>
      <w:r w:rsidRPr="00BE1372">
        <w:rPr>
          <w:rFonts w:ascii="Tw Cen MT" w:hAnsi="Tw Cen MT"/>
          <w:b/>
          <w:spacing w:val="-1"/>
        </w:rPr>
        <w:t xml:space="preserve"> </w:t>
      </w:r>
      <w:r w:rsidRPr="00BE1372">
        <w:rPr>
          <w:rFonts w:ascii="Tw Cen MT" w:hAnsi="Tw Cen MT"/>
          <w:b/>
        </w:rPr>
        <w:t xml:space="preserve">key: </w:t>
      </w:r>
      <w:r w:rsidRPr="00BE1372">
        <w:rPr>
          <w:rFonts w:ascii="Tw Cen MT" w:hAnsi="Tw Cen MT"/>
        </w:rPr>
        <w:t>Create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your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logo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in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a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vector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graphics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program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like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Adobe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Illustrator.</w:t>
      </w:r>
      <w:r w:rsidRPr="00BE1372">
        <w:rPr>
          <w:rFonts w:ascii="Tw Cen MT" w:hAnsi="Tw Cen MT"/>
          <w:spacing w:val="-51"/>
        </w:rPr>
        <w:t xml:space="preserve"> </w:t>
      </w:r>
      <w:r w:rsidRPr="00BE1372">
        <w:rPr>
          <w:rFonts w:ascii="Tw Cen MT" w:hAnsi="Tw Cen MT"/>
        </w:rPr>
        <w:t>Vector logos can be scaled to any size without losing quality, making them ideal for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various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uses.</w:t>
      </w:r>
    </w:p>
    <w:p w14:paraId="34BDF924" w14:textId="77777777" w:rsidR="002640FB" w:rsidRPr="00BE1372" w:rsidRDefault="00000000">
      <w:pPr>
        <w:pStyle w:val="ListParagraph"/>
        <w:numPr>
          <w:ilvl w:val="1"/>
          <w:numId w:val="63"/>
        </w:numPr>
        <w:tabs>
          <w:tab w:val="left" w:pos="820"/>
          <w:tab w:val="left" w:pos="821"/>
        </w:tabs>
        <w:spacing w:before="5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Using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black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and white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alternations</w:t>
      </w:r>
    </w:p>
    <w:p w14:paraId="13C3556C" w14:textId="77777777" w:rsidR="002640FB" w:rsidRPr="00BE1372" w:rsidRDefault="00000000" w:rsidP="00BE1372">
      <w:pPr>
        <w:pStyle w:val="Heading1"/>
        <w:spacing w:before="36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Create</w:t>
      </w:r>
      <w:r w:rsidRPr="00BE1372">
        <w:rPr>
          <w:rFonts w:ascii="Tw Cen MT" w:hAnsi="Tw Cen MT"/>
          <w:spacing w:val="-1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web</w:t>
      </w:r>
      <w:r w:rsidRPr="00BE1372">
        <w:rPr>
          <w:rFonts w:ascii="Tw Cen MT" w:hAnsi="Tw Cen MT"/>
          <w:spacing w:val="-2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banner</w:t>
      </w:r>
    </w:p>
    <w:p w14:paraId="47B0C50F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b/>
          <w:sz w:val="25"/>
        </w:rPr>
      </w:pPr>
    </w:p>
    <w:p w14:paraId="6384AC76" w14:textId="77777777" w:rsidR="002640FB" w:rsidRPr="00BE1372" w:rsidRDefault="00000000" w:rsidP="00BE1372">
      <w:pPr>
        <w:ind w:left="100"/>
        <w:rPr>
          <w:rFonts w:ascii="Tw Cen MT" w:hAnsi="Tw Cen MT"/>
          <w:b/>
          <w:sz w:val="24"/>
        </w:rPr>
      </w:pPr>
      <w:r w:rsidRPr="00BE1372">
        <w:rPr>
          <w:rFonts w:ascii="Tw Cen MT" w:hAnsi="Tw Cen MT"/>
          <w:b/>
          <w:sz w:val="24"/>
        </w:rPr>
        <w:t>a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guide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consider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when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creating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web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banners</w:t>
      </w:r>
    </w:p>
    <w:p w14:paraId="73D906CD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67E6E1CD" w14:textId="77777777" w:rsidR="002640FB" w:rsidRPr="00BE1372" w:rsidRDefault="00000000">
      <w:pPr>
        <w:pStyle w:val="ListParagraph"/>
        <w:numPr>
          <w:ilvl w:val="0"/>
          <w:numId w:val="64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Design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considerations</w:t>
      </w:r>
    </w:p>
    <w:p w14:paraId="1F717514" w14:textId="77777777" w:rsidR="002640FB" w:rsidRPr="00BE1372" w:rsidRDefault="00000000">
      <w:pPr>
        <w:pStyle w:val="ListParagraph"/>
        <w:numPr>
          <w:ilvl w:val="0"/>
          <w:numId w:val="64"/>
        </w:numPr>
        <w:tabs>
          <w:tab w:val="left" w:pos="821"/>
        </w:tabs>
        <w:spacing w:before="148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Applying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Web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based types</w:t>
      </w:r>
    </w:p>
    <w:p w14:paraId="5EA5408D" w14:textId="77777777" w:rsidR="002640FB" w:rsidRPr="00BE1372" w:rsidRDefault="00000000">
      <w:pPr>
        <w:pStyle w:val="ListParagraph"/>
        <w:numPr>
          <w:ilvl w:val="0"/>
          <w:numId w:val="64"/>
        </w:numPr>
        <w:tabs>
          <w:tab w:val="left" w:pos="821"/>
        </w:tabs>
        <w:spacing w:before="143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Sketch blueprints</w:t>
      </w:r>
    </w:p>
    <w:p w14:paraId="04AA5B96" w14:textId="77777777" w:rsidR="002640FB" w:rsidRPr="00BE1372" w:rsidRDefault="00000000">
      <w:pPr>
        <w:pStyle w:val="ListParagraph"/>
        <w:numPr>
          <w:ilvl w:val="0"/>
          <w:numId w:val="64"/>
        </w:numPr>
        <w:tabs>
          <w:tab w:val="left" w:pos="821"/>
        </w:tabs>
        <w:spacing w:before="147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Selecting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Formats</w:t>
      </w:r>
    </w:p>
    <w:p w14:paraId="16882E5C" w14:textId="77777777" w:rsidR="002640FB" w:rsidRPr="00BE1372" w:rsidRDefault="00000000">
      <w:pPr>
        <w:pStyle w:val="ListParagraph"/>
        <w:numPr>
          <w:ilvl w:val="0"/>
          <w:numId w:val="64"/>
        </w:numPr>
        <w:tabs>
          <w:tab w:val="left" w:pos="821"/>
        </w:tabs>
        <w:spacing w:before="147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Selecting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Sizes</w:t>
      </w:r>
    </w:p>
    <w:p w14:paraId="016740FD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7134DAE9" w14:textId="77777777" w:rsidR="002640FB" w:rsidRPr="00BE1372" w:rsidRDefault="00000000">
      <w:pPr>
        <w:pStyle w:val="Heading1"/>
        <w:numPr>
          <w:ilvl w:val="0"/>
          <w:numId w:val="65"/>
        </w:numPr>
        <w:tabs>
          <w:tab w:val="left" w:pos="341"/>
        </w:tabs>
        <w:ind w:hanging="241"/>
        <w:rPr>
          <w:rFonts w:ascii="Tw Cen MT" w:hAnsi="Tw Cen MT"/>
        </w:rPr>
      </w:pPr>
      <w:r w:rsidRPr="00BE1372">
        <w:rPr>
          <w:rFonts w:ascii="Tw Cen MT" w:hAnsi="Tw Cen MT"/>
        </w:rPr>
        <w:lastRenderedPageBreak/>
        <w:t>Design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Considerations:</w:t>
      </w:r>
    </w:p>
    <w:p w14:paraId="13BF14E9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2491DBD4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spacing w:line="360" w:lineRule="auto"/>
        <w:ind w:right="150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Target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audience: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Who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are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you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trying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reach with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banner?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Tailor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design,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message,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visuals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resonate with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their interests.</w:t>
      </w:r>
    </w:p>
    <w:p w14:paraId="0AAB1BCD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spacing w:before="161" w:line="357" w:lineRule="auto"/>
        <w:ind w:right="984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Brand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Identity: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Ensure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banner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reflects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brand's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overall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look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feel,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including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colors, fonts,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messaging.</w:t>
      </w:r>
    </w:p>
    <w:p w14:paraId="61563B65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spacing w:before="164" w:line="360" w:lineRule="auto"/>
        <w:ind w:right="1006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Call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action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(CTA):</w:t>
      </w:r>
      <w:r w:rsidRPr="00BE1372">
        <w:rPr>
          <w:rFonts w:ascii="Tw Cen MT" w:hAnsi="Tw Cen MT"/>
          <w:b/>
          <w:spacing w:val="5"/>
          <w:sz w:val="24"/>
        </w:rPr>
        <w:t xml:space="preserve"> </w:t>
      </w:r>
      <w:r w:rsidRPr="00BE1372">
        <w:rPr>
          <w:rFonts w:ascii="Tw Cen MT" w:hAnsi="Tw Cen MT"/>
          <w:sz w:val="24"/>
        </w:rPr>
        <w:t>What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do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you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want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viewers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do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after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seeing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banner? Include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clear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concise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CTA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button.</w:t>
      </w:r>
    </w:p>
    <w:p w14:paraId="44318D2C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spacing w:before="161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Focus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on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benefits: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Highlight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key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benefits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product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service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offers.</w:t>
      </w:r>
    </w:p>
    <w:p w14:paraId="3C01B803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28FD1B91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Simplicity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is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key: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Keep 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design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clean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uncluttered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maximum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impact.</w:t>
      </w:r>
    </w:p>
    <w:p w14:paraId="1117404D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440A8D68" w14:textId="77777777" w:rsidR="002640FB" w:rsidRPr="00BE1372" w:rsidRDefault="00000000">
      <w:pPr>
        <w:pStyle w:val="Heading1"/>
        <w:numPr>
          <w:ilvl w:val="0"/>
          <w:numId w:val="65"/>
        </w:numPr>
        <w:tabs>
          <w:tab w:val="left" w:pos="341"/>
        </w:tabs>
        <w:ind w:hanging="241"/>
        <w:rPr>
          <w:rFonts w:ascii="Tw Cen MT" w:hAnsi="Tw Cen MT"/>
        </w:rPr>
      </w:pPr>
      <w:r w:rsidRPr="00BE1372">
        <w:rPr>
          <w:rFonts w:ascii="Tw Cen MT" w:hAnsi="Tw Cen MT"/>
        </w:rPr>
        <w:t>Web-Based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Fonts:</w:t>
      </w:r>
    </w:p>
    <w:p w14:paraId="63DFBAE7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19120DE1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spacing w:line="360" w:lineRule="auto"/>
        <w:ind w:right="1322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Web-safe fonts: </w:t>
      </w:r>
      <w:r w:rsidRPr="00BE1372">
        <w:rPr>
          <w:rFonts w:ascii="Tw Cen MT" w:hAnsi="Tw Cen MT"/>
          <w:sz w:val="24"/>
        </w:rPr>
        <w:t>Use fonts that are universally supported by most web browsers to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avoid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display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issues.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Common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web-safe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fonts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include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Arial,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Verdana,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and Times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New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Roman.</w:t>
      </w:r>
    </w:p>
    <w:p w14:paraId="64AB4209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spacing w:before="158" w:line="360" w:lineRule="auto"/>
        <w:ind w:right="1875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Consider custom fonts: </w:t>
      </w:r>
      <w:r w:rsidRPr="00BE1372">
        <w:rPr>
          <w:rFonts w:ascii="Tw Cen MT" w:hAnsi="Tw Cen MT"/>
          <w:sz w:val="24"/>
        </w:rPr>
        <w:t>For a unique look, you can explore using custom fonts.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However, ensure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they are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web-compatible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load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quickly.</w:t>
      </w:r>
    </w:p>
    <w:p w14:paraId="1911302F" w14:textId="77777777" w:rsidR="002640FB" w:rsidRPr="00BE1372" w:rsidRDefault="00000000">
      <w:pPr>
        <w:pStyle w:val="Heading1"/>
        <w:numPr>
          <w:ilvl w:val="0"/>
          <w:numId w:val="65"/>
        </w:numPr>
        <w:tabs>
          <w:tab w:val="left" w:pos="341"/>
        </w:tabs>
        <w:spacing w:before="161"/>
        <w:ind w:hanging="241"/>
        <w:rPr>
          <w:rFonts w:ascii="Tw Cen MT" w:hAnsi="Tw Cen MT"/>
        </w:rPr>
      </w:pPr>
      <w:r w:rsidRPr="00BE1372">
        <w:rPr>
          <w:rFonts w:ascii="Tw Cen MT" w:hAnsi="Tw Cen MT"/>
        </w:rPr>
        <w:t>Sketching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Blueprints:</w:t>
      </w:r>
    </w:p>
    <w:p w14:paraId="4372378B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0FC99961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spacing w:before="1" w:line="360" w:lineRule="auto"/>
        <w:ind w:right="1146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Low-fidelity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sketches: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Before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diving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into</w:t>
      </w:r>
      <w:r w:rsidRPr="00BE1372">
        <w:rPr>
          <w:rFonts w:ascii="Tw Cen MT" w:hAnsi="Tw Cen MT"/>
          <w:spacing w:val="-8"/>
          <w:sz w:val="24"/>
        </w:rPr>
        <w:t xml:space="preserve"> </w:t>
      </w:r>
      <w:r w:rsidRPr="00BE1372">
        <w:rPr>
          <w:rFonts w:ascii="Tw Cen MT" w:hAnsi="Tw Cen MT"/>
          <w:sz w:val="24"/>
        </w:rPr>
        <w:t>digital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tools,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sketch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out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some layout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ideas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on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paper.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This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helps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brainstorm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ideas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define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9"/>
          <w:sz w:val="24"/>
        </w:rPr>
        <w:t xml:space="preserve"> </w:t>
      </w:r>
      <w:r w:rsidRPr="00BE1372">
        <w:rPr>
          <w:rFonts w:ascii="Tw Cen MT" w:hAnsi="Tw Cen MT"/>
          <w:sz w:val="24"/>
        </w:rPr>
        <w:t>overall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structure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banner.</w:t>
      </w:r>
    </w:p>
    <w:p w14:paraId="61C2E4AF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spacing w:before="56" w:line="360" w:lineRule="auto"/>
        <w:ind w:right="1553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Refine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your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concept: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Use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sketches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refine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concept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determine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placement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of visuals,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text,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CTA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button.</w:t>
      </w:r>
    </w:p>
    <w:p w14:paraId="0CCBFF18" w14:textId="77777777" w:rsidR="002640FB" w:rsidRPr="00BE1372" w:rsidRDefault="00000000">
      <w:pPr>
        <w:pStyle w:val="Heading1"/>
        <w:numPr>
          <w:ilvl w:val="0"/>
          <w:numId w:val="65"/>
        </w:numPr>
        <w:tabs>
          <w:tab w:val="left" w:pos="341"/>
        </w:tabs>
        <w:spacing w:before="161"/>
        <w:ind w:hanging="241"/>
        <w:rPr>
          <w:rFonts w:ascii="Tw Cen MT" w:hAnsi="Tw Cen MT"/>
        </w:rPr>
      </w:pPr>
      <w:r w:rsidRPr="00BE1372">
        <w:rPr>
          <w:rFonts w:ascii="Tw Cen MT" w:hAnsi="Tw Cen MT"/>
        </w:rPr>
        <w:t>Selecting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Formats:</w:t>
      </w:r>
    </w:p>
    <w:p w14:paraId="0905F651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44C7368D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Common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banner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formats:</w:t>
      </w:r>
      <w:r w:rsidRPr="00BE1372">
        <w:rPr>
          <w:rFonts w:ascii="Tw Cen MT" w:hAnsi="Tw Cen MT"/>
          <w:b/>
          <w:spacing w:val="4"/>
          <w:sz w:val="24"/>
        </w:rPr>
        <w:t xml:space="preserve"> </w:t>
      </w:r>
      <w:r w:rsidRPr="00BE1372">
        <w:rPr>
          <w:rFonts w:ascii="Tw Cen MT" w:hAnsi="Tw Cen MT"/>
          <w:sz w:val="24"/>
        </w:rPr>
        <w:t>Popular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web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banner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formats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include:</w:t>
      </w:r>
    </w:p>
    <w:p w14:paraId="298490BF" w14:textId="77777777" w:rsidR="002640FB" w:rsidRPr="00BE1372" w:rsidRDefault="002640FB" w:rsidP="00BE1372">
      <w:pPr>
        <w:pStyle w:val="BodyText"/>
        <w:spacing w:before="10"/>
        <w:rPr>
          <w:rFonts w:ascii="Tw Cen MT" w:hAnsi="Tw Cen MT"/>
        </w:rPr>
      </w:pPr>
    </w:p>
    <w:p w14:paraId="5DB1BAD7" w14:textId="77777777" w:rsidR="002640FB" w:rsidRPr="00BE1372" w:rsidRDefault="00000000">
      <w:pPr>
        <w:pStyle w:val="Heading1"/>
        <w:numPr>
          <w:ilvl w:val="2"/>
          <w:numId w:val="65"/>
        </w:numPr>
        <w:tabs>
          <w:tab w:val="left" w:pos="1541"/>
        </w:tabs>
        <w:rPr>
          <w:rFonts w:ascii="Tw Cen MT" w:hAnsi="Tw Cen MT"/>
        </w:rPr>
      </w:pPr>
      <w:r w:rsidRPr="00BE1372">
        <w:rPr>
          <w:rFonts w:ascii="Tw Cen MT" w:hAnsi="Tw Cen MT"/>
        </w:rPr>
        <w:t>Medium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Rectangle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(300x250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pixels)</w:t>
      </w:r>
    </w:p>
    <w:p w14:paraId="0659A094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3771F268" w14:textId="77777777" w:rsidR="002640FB" w:rsidRPr="00BE1372" w:rsidRDefault="00000000">
      <w:pPr>
        <w:pStyle w:val="ListParagraph"/>
        <w:numPr>
          <w:ilvl w:val="2"/>
          <w:numId w:val="65"/>
        </w:numPr>
        <w:tabs>
          <w:tab w:val="left" w:pos="1541"/>
        </w:tabs>
        <w:rPr>
          <w:rFonts w:ascii="Tw Cen MT" w:hAnsi="Tw Cen MT"/>
          <w:b/>
          <w:sz w:val="24"/>
        </w:rPr>
      </w:pPr>
      <w:r w:rsidRPr="00BE1372">
        <w:rPr>
          <w:rFonts w:ascii="Tw Cen MT" w:hAnsi="Tw Cen MT"/>
          <w:b/>
          <w:sz w:val="24"/>
        </w:rPr>
        <w:t>Leaderboard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(728x90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pixels)</w:t>
      </w:r>
    </w:p>
    <w:p w14:paraId="296D52CE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620E6633" w14:textId="77777777" w:rsidR="002640FB" w:rsidRPr="00BE1372" w:rsidRDefault="00000000">
      <w:pPr>
        <w:pStyle w:val="Heading1"/>
        <w:numPr>
          <w:ilvl w:val="2"/>
          <w:numId w:val="65"/>
        </w:numPr>
        <w:tabs>
          <w:tab w:val="left" w:pos="1541"/>
        </w:tabs>
        <w:rPr>
          <w:rFonts w:ascii="Tw Cen MT" w:hAnsi="Tw Cen MT"/>
        </w:rPr>
      </w:pPr>
      <w:r w:rsidRPr="00BE1372">
        <w:rPr>
          <w:rFonts w:ascii="Tw Cen MT" w:hAnsi="Tw Cen MT"/>
        </w:rPr>
        <w:t>Large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Rectangle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(336x280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pixels)</w:t>
      </w:r>
    </w:p>
    <w:p w14:paraId="5D73A9A9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3940B141" w14:textId="77777777" w:rsidR="002640FB" w:rsidRPr="00BE1372" w:rsidRDefault="00000000">
      <w:pPr>
        <w:pStyle w:val="ListParagraph"/>
        <w:numPr>
          <w:ilvl w:val="2"/>
          <w:numId w:val="65"/>
        </w:numPr>
        <w:tabs>
          <w:tab w:val="left" w:pos="1541"/>
        </w:tabs>
        <w:rPr>
          <w:rFonts w:ascii="Tw Cen MT" w:hAnsi="Tw Cen MT"/>
          <w:b/>
          <w:sz w:val="24"/>
        </w:rPr>
      </w:pPr>
      <w:r w:rsidRPr="00BE1372">
        <w:rPr>
          <w:rFonts w:ascii="Tw Cen MT" w:hAnsi="Tw Cen MT"/>
          <w:b/>
          <w:sz w:val="24"/>
        </w:rPr>
        <w:t>Square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(250x250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pixels)</w:t>
      </w:r>
    </w:p>
    <w:p w14:paraId="01DCE3EF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1220E8B9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spacing w:line="360" w:lineRule="auto"/>
        <w:ind w:right="1495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lastRenderedPageBreak/>
        <w:t>Choose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based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on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ad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placement: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best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format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depends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on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specific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space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you're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targeting on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website.</w:t>
      </w:r>
    </w:p>
    <w:p w14:paraId="138CAAB9" w14:textId="77777777" w:rsidR="002640FB" w:rsidRPr="00BE1372" w:rsidRDefault="00000000">
      <w:pPr>
        <w:pStyle w:val="Heading1"/>
        <w:numPr>
          <w:ilvl w:val="0"/>
          <w:numId w:val="65"/>
        </w:numPr>
        <w:tabs>
          <w:tab w:val="left" w:pos="341"/>
        </w:tabs>
        <w:spacing w:before="162"/>
        <w:ind w:hanging="241"/>
        <w:rPr>
          <w:rFonts w:ascii="Tw Cen MT" w:hAnsi="Tw Cen MT"/>
        </w:rPr>
      </w:pPr>
      <w:r w:rsidRPr="00BE1372">
        <w:rPr>
          <w:rFonts w:ascii="Tw Cen MT" w:hAnsi="Tw Cen MT"/>
        </w:rPr>
        <w:t>Selecting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Sizes:</w:t>
      </w:r>
    </w:p>
    <w:p w14:paraId="167E3774" w14:textId="77777777" w:rsidR="002640FB" w:rsidRPr="00BE1372" w:rsidRDefault="002640FB" w:rsidP="00BE1372">
      <w:pPr>
        <w:pStyle w:val="BodyText"/>
        <w:spacing w:before="10"/>
        <w:rPr>
          <w:rFonts w:ascii="Tw Cen MT" w:hAnsi="Tw Cen MT"/>
          <w:b/>
        </w:rPr>
      </w:pPr>
    </w:p>
    <w:p w14:paraId="0322121E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spacing w:line="360" w:lineRule="auto"/>
        <w:ind w:right="1280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File size optimization: </w:t>
      </w:r>
      <w:r w:rsidRPr="00BE1372">
        <w:rPr>
          <w:rFonts w:ascii="Tw Cen MT" w:hAnsi="Tw Cen MT"/>
          <w:sz w:val="24"/>
        </w:rPr>
        <w:t>Keep your banner file size as small as possible to ensure fast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loading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times.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This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is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crucial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large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files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can slow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down webpage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loading,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impacting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user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experience.</w:t>
      </w:r>
    </w:p>
    <w:p w14:paraId="4D1DCC7C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spacing w:before="162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Common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file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formats:</w:t>
      </w:r>
      <w:r w:rsidRPr="00BE1372">
        <w:rPr>
          <w:rFonts w:ascii="Tw Cen MT" w:hAnsi="Tw Cen MT"/>
          <w:b/>
          <w:spacing w:val="4"/>
          <w:sz w:val="24"/>
        </w:rPr>
        <w:t xml:space="preserve"> </w:t>
      </w:r>
      <w:r w:rsidRPr="00BE1372">
        <w:rPr>
          <w:rFonts w:ascii="Tw Cen MT" w:hAnsi="Tw Cen MT"/>
          <w:sz w:val="24"/>
        </w:rPr>
        <w:t>Popular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web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banner formats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include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JPG,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PNG,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and GIF.</w:t>
      </w:r>
    </w:p>
    <w:p w14:paraId="0B3A84BF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sz w:val="25"/>
        </w:rPr>
      </w:pPr>
    </w:p>
    <w:p w14:paraId="5F0359BE" w14:textId="77777777" w:rsidR="002640FB" w:rsidRPr="00BE1372" w:rsidRDefault="00000000">
      <w:pPr>
        <w:pStyle w:val="ListParagraph"/>
        <w:numPr>
          <w:ilvl w:val="2"/>
          <w:numId w:val="65"/>
        </w:numPr>
        <w:tabs>
          <w:tab w:val="left" w:pos="1541"/>
        </w:tabs>
        <w:spacing w:before="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JPG: </w:t>
      </w:r>
      <w:r w:rsidRPr="00BE1372">
        <w:rPr>
          <w:rFonts w:ascii="Tw Cen MT" w:hAnsi="Tw Cen MT"/>
          <w:sz w:val="24"/>
        </w:rPr>
        <w:t>Good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photos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with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lot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variations.</w:t>
      </w:r>
    </w:p>
    <w:p w14:paraId="1E96BD5F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sz w:val="25"/>
        </w:rPr>
      </w:pPr>
    </w:p>
    <w:p w14:paraId="17EB95D8" w14:textId="77777777" w:rsidR="002640FB" w:rsidRPr="00BE1372" w:rsidRDefault="00000000">
      <w:pPr>
        <w:pStyle w:val="ListParagraph"/>
        <w:numPr>
          <w:ilvl w:val="2"/>
          <w:numId w:val="65"/>
        </w:numPr>
        <w:tabs>
          <w:tab w:val="left" w:pos="1541"/>
        </w:tabs>
        <w:spacing w:before="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PNG: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Supports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transparency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works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well for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graphics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with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text or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logos.</w:t>
      </w:r>
    </w:p>
    <w:p w14:paraId="43E03904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sz w:val="25"/>
        </w:rPr>
      </w:pPr>
    </w:p>
    <w:p w14:paraId="0BF8151D" w14:textId="77777777" w:rsidR="002640FB" w:rsidRPr="00BE1372" w:rsidRDefault="00000000">
      <w:pPr>
        <w:pStyle w:val="ListParagraph"/>
        <w:numPr>
          <w:ilvl w:val="2"/>
          <w:numId w:val="65"/>
        </w:numPr>
        <w:tabs>
          <w:tab w:val="left" w:pos="1541"/>
        </w:tabs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GIF: </w:t>
      </w:r>
      <w:r w:rsidRPr="00BE1372">
        <w:rPr>
          <w:rFonts w:ascii="Tw Cen MT" w:hAnsi="Tw Cen MT"/>
          <w:sz w:val="24"/>
        </w:rPr>
        <w:t>Can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be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used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simple animations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but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can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result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larger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file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sizes.</w:t>
      </w:r>
    </w:p>
    <w:p w14:paraId="474EB806" w14:textId="77777777" w:rsidR="002640FB" w:rsidRPr="00BE1372" w:rsidRDefault="002640FB" w:rsidP="00BE1372">
      <w:pPr>
        <w:pStyle w:val="BodyText"/>
        <w:rPr>
          <w:rFonts w:ascii="Tw Cen MT" w:hAnsi="Tw Cen MT"/>
          <w:sz w:val="21"/>
        </w:rPr>
      </w:pPr>
    </w:p>
    <w:p w14:paraId="31F6AAC1" w14:textId="77777777" w:rsidR="002640FB" w:rsidRPr="00BE1372" w:rsidRDefault="00000000" w:rsidP="00BE1372">
      <w:pPr>
        <w:pStyle w:val="Heading1"/>
        <w:spacing w:before="52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Create</w:t>
      </w:r>
      <w:r w:rsidRPr="00BE1372">
        <w:rPr>
          <w:rFonts w:ascii="Tw Cen MT" w:hAnsi="Tw Cen MT"/>
          <w:spacing w:val="-1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Flyer</w:t>
      </w:r>
    </w:p>
    <w:p w14:paraId="5F016928" w14:textId="77777777" w:rsidR="002640FB" w:rsidRPr="00BE1372" w:rsidRDefault="002640FB" w:rsidP="00BE1372">
      <w:pPr>
        <w:pStyle w:val="BodyText"/>
        <w:spacing w:before="10"/>
        <w:rPr>
          <w:rFonts w:ascii="Tw Cen MT" w:hAnsi="Tw Cen MT"/>
          <w:b/>
        </w:rPr>
      </w:pPr>
    </w:p>
    <w:p w14:paraId="542C0277" w14:textId="77777777" w:rsidR="002640FB" w:rsidRPr="00BE1372" w:rsidRDefault="00000000">
      <w:pPr>
        <w:pStyle w:val="ListParagraph"/>
        <w:numPr>
          <w:ilvl w:val="0"/>
          <w:numId w:val="66"/>
        </w:numPr>
        <w:tabs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Selecting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Types</w:t>
      </w:r>
    </w:p>
    <w:p w14:paraId="37676E64" w14:textId="77777777" w:rsidR="002640FB" w:rsidRPr="00BE1372" w:rsidRDefault="00000000">
      <w:pPr>
        <w:pStyle w:val="ListParagraph"/>
        <w:numPr>
          <w:ilvl w:val="0"/>
          <w:numId w:val="66"/>
        </w:numPr>
        <w:tabs>
          <w:tab w:val="left" w:pos="821"/>
        </w:tabs>
        <w:spacing w:before="147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Selecting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Elements</w:t>
      </w:r>
    </w:p>
    <w:p w14:paraId="1602C008" w14:textId="77777777" w:rsidR="002640FB" w:rsidRPr="00BE1372" w:rsidRDefault="00000000">
      <w:pPr>
        <w:pStyle w:val="ListParagraph"/>
        <w:numPr>
          <w:ilvl w:val="0"/>
          <w:numId w:val="66"/>
        </w:numPr>
        <w:tabs>
          <w:tab w:val="left" w:pos="821"/>
        </w:tabs>
        <w:spacing w:before="147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Applying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graphics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typography</w:t>
      </w:r>
    </w:p>
    <w:p w14:paraId="028DB43F" w14:textId="77777777" w:rsidR="002640FB" w:rsidRPr="00BE1372" w:rsidRDefault="00000000">
      <w:pPr>
        <w:pStyle w:val="ListParagraph"/>
        <w:numPr>
          <w:ilvl w:val="0"/>
          <w:numId w:val="66"/>
        </w:numPr>
        <w:tabs>
          <w:tab w:val="left" w:pos="821"/>
        </w:tabs>
        <w:spacing w:before="147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Setting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Standard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sizes</w:t>
      </w:r>
    </w:p>
    <w:p w14:paraId="28E30F99" w14:textId="77777777" w:rsidR="002640FB" w:rsidRPr="00BE1372" w:rsidRDefault="00000000" w:rsidP="00BE1372">
      <w:pPr>
        <w:pStyle w:val="BodyText"/>
        <w:spacing w:before="36" w:line="360" w:lineRule="auto"/>
        <w:ind w:left="460" w:right="953"/>
        <w:rPr>
          <w:rFonts w:ascii="Tw Cen MT" w:hAnsi="Tw Cen MT"/>
        </w:rPr>
      </w:pPr>
      <w:r w:rsidRPr="00BE1372">
        <w:rPr>
          <w:rFonts w:ascii="Tw Cen MT" w:hAnsi="Tw Cen MT"/>
        </w:rPr>
        <w:t>Flyers are a versatile marketing tool used to promote events, products, services, or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announcements.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Here's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a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breakdown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of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the steps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you mentioned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to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guide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you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through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the</w:t>
      </w:r>
      <w:r w:rsidRPr="00BE1372">
        <w:rPr>
          <w:rFonts w:ascii="Tw Cen MT" w:hAnsi="Tw Cen MT"/>
          <w:spacing w:val="-51"/>
        </w:rPr>
        <w:t xml:space="preserve"> </w:t>
      </w:r>
      <w:r w:rsidRPr="00BE1372">
        <w:rPr>
          <w:rFonts w:ascii="Tw Cen MT" w:hAnsi="Tw Cen MT"/>
        </w:rPr>
        <w:t>flyer design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process:</w:t>
      </w:r>
    </w:p>
    <w:p w14:paraId="29DA1808" w14:textId="77777777" w:rsidR="002640FB" w:rsidRPr="00BE1372" w:rsidRDefault="00000000">
      <w:pPr>
        <w:pStyle w:val="Heading1"/>
        <w:numPr>
          <w:ilvl w:val="0"/>
          <w:numId w:val="67"/>
        </w:numPr>
        <w:tabs>
          <w:tab w:val="left" w:pos="701"/>
        </w:tabs>
        <w:spacing w:before="162"/>
        <w:ind w:hanging="241"/>
        <w:rPr>
          <w:rFonts w:ascii="Tw Cen MT" w:hAnsi="Tw Cen MT"/>
        </w:rPr>
      </w:pPr>
      <w:r w:rsidRPr="00BE1372">
        <w:rPr>
          <w:rFonts w:ascii="Tw Cen MT" w:hAnsi="Tw Cen MT"/>
        </w:rPr>
        <w:t>Selecting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Flyer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Types:</w:t>
      </w:r>
    </w:p>
    <w:p w14:paraId="2ED8AE45" w14:textId="77777777" w:rsidR="002640FB" w:rsidRPr="00BE1372" w:rsidRDefault="002640FB" w:rsidP="00BE1372">
      <w:pPr>
        <w:pStyle w:val="BodyText"/>
        <w:spacing w:before="10"/>
        <w:rPr>
          <w:rFonts w:ascii="Tw Cen MT" w:hAnsi="Tw Cen MT"/>
          <w:b/>
        </w:rPr>
      </w:pPr>
    </w:p>
    <w:p w14:paraId="49A24BDB" w14:textId="77777777" w:rsidR="002640FB" w:rsidRPr="00BE1372" w:rsidRDefault="00000000" w:rsidP="00BE1372">
      <w:pPr>
        <w:pStyle w:val="BodyText"/>
        <w:ind w:left="460"/>
        <w:rPr>
          <w:rFonts w:ascii="Tw Cen MT" w:hAnsi="Tw Cen MT"/>
        </w:rPr>
      </w:pPr>
      <w:r w:rsidRPr="00BE1372">
        <w:rPr>
          <w:rFonts w:ascii="Tw Cen MT" w:hAnsi="Tw Cen MT"/>
        </w:rPr>
        <w:t>There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are various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flyer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types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depending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on your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purpose:</w:t>
      </w:r>
    </w:p>
    <w:p w14:paraId="7244F2A3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5A1D4E80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Promotional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flyers: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Advertise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products,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services,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upcoming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events.</w:t>
      </w:r>
    </w:p>
    <w:p w14:paraId="315964EF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sz w:val="25"/>
        </w:rPr>
      </w:pPr>
    </w:p>
    <w:p w14:paraId="4D81F5E5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spacing w:before="1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Informational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 xml:space="preserve">flyers: </w:t>
      </w:r>
      <w:r w:rsidRPr="00BE1372">
        <w:rPr>
          <w:rFonts w:ascii="Tw Cen MT" w:hAnsi="Tw Cen MT"/>
          <w:sz w:val="24"/>
        </w:rPr>
        <w:t>Share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educational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content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raise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awareness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about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cause.</w:t>
      </w:r>
    </w:p>
    <w:p w14:paraId="0DC34090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16909D25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Event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flyers: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Promote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upcoming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events,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gatherings,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workshops.</w:t>
      </w:r>
    </w:p>
    <w:p w14:paraId="44E95D32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47A92F50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spacing w:line="360" w:lineRule="auto"/>
        <w:ind w:right="1597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Announcement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flyers: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Make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announcements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about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new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business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hours,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location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changes, or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special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offers.</w:t>
      </w:r>
    </w:p>
    <w:p w14:paraId="4088FC56" w14:textId="77777777" w:rsidR="002640FB" w:rsidRPr="00BE1372" w:rsidRDefault="00000000">
      <w:pPr>
        <w:pStyle w:val="Heading1"/>
        <w:numPr>
          <w:ilvl w:val="0"/>
          <w:numId w:val="67"/>
        </w:numPr>
        <w:tabs>
          <w:tab w:val="left" w:pos="701"/>
        </w:tabs>
        <w:spacing w:before="161"/>
        <w:ind w:hanging="241"/>
        <w:rPr>
          <w:rFonts w:ascii="Tw Cen MT" w:hAnsi="Tw Cen MT"/>
        </w:rPr>
      </w:pPr>
      <w:r w:rsidRPr="00BE1372">
        <w:rPr>
          <w:rFonts w:ascii="Tw Cen MT" w:hAnsi="Tw Cen MT"/>
        </w:rPr>
        <w:t>Selecting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Flyer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Elements:</w:t>
      </w:r>
    </w:p>
    <w:p w14:paraId="624534C6" w14:textId="77777777" w:rsidR="002640FB" w:rsidRPr="00BE1372" w:rsidRDefault="002640FB" w:rsidP="00BE1372">
      <w:pPr>
        <w:pStyle w:val="BodyText"/>
        <w:spacing w:before="10"/>
        <w:rPr>
          <w:rFonts w:ascii="Tw Cen MT" w:hAnsi="Tw Cen MT"/>
          <w:b/>
        </w:rPr>
      </w:pPr>
    </w:p>
    <w:p w14:paraId="14067F5A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Headline: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clear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and concise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headline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that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grabs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attention and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conveys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message.</w:t>
      </w:r>
    </w:p>
    <w:p w14:paraId="585056FE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1D262A10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Subheading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(optional):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Provides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additional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details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about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headline.</w:t>
      </w:r>
    </w:p>
    <w:p w14:paraId="5C286ED8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163135CE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Body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copy: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Informative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text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that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elaborates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on your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message and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highlights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key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points.</w:t>
      </w:r>
    </w:p>
    <w:p w14:paraId="78E9D16F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3D1498F8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spacing w:before="1" w:line="360" w:lineRule="auto"/>
        <w:ind w:right="1102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Call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action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(CTA):</w:t>
      </w:r>
      <w:r w:rsidRPr="00BE1372">
        <w:rPr>
          <w:rFonts w:ascii="Tw Cen MT" w:hAnsi="Tw Cen MT"/>
          <w:b/>
          <w:spacing w:val="4"/>
          <w:sz w:val="24"/>
        </w:rPr>
        <w:t xml:space="preserve"> </w:t>
      </w:r>
      <w:r w:rsidRPr="00BE1372">
        <w:rPr>
          <w:rFonts w:ascii="Tw Cen MT" w:hAnsi="Tw Cen MT"/>
          <w:sz w:val="24"/>
        </w:rPr>
        <w:t>Tell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viewers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what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you want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them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do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after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seeing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flyer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(e.g.,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visit a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website,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attend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an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event,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call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number).</w:t>
      </w:r>
    </w:p>
    <w:p w14:paraId="5A3D2F7E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spacing w:before="161" w:line="360" w:lineRule="auto"/>
        <w:ind w:right="1654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Visuals: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Images,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illustrations,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photos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that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visually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represent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message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enhance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flyer's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appeal.</w:t>
      </w:r>
    </w:p>
    <w:p w14:paraId="7853E6F6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spacing w:before="161" w:line="357" w:lineRule="auto"/>
        <w:ind w:right="1205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Contact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 xml:space="preserve">information: </w:t>
      </w:r>
      <w:r w:rsidRPr="00BE1372">
        <w:rPr>
          <w:rFonts w:ascii="Tw Cen MT" w:hAnsi="Tw Cen MT"/>
          <w:sz w:val="24"/>
        </w:rPr>
        <w:t>Include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website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address,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phone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number,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email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address,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social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media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handles.</w:t>
      </w:r>
    </w:p>
    <w:p w14:paraId="45D064AD" w14:textId="77777777" w:rsidR="002640FB" w:rsidRPr="00BE1372" w:rsidRDefault="00000000">
      <w:pPr>
        <w:pStyle w:val="Heading1"/>
        <w:numPr>
          <w:ilvl w:val="0"/>
          <w:numId w:val="67"/>
        </w:numPr>
        <w:tabs>
          <w:tab w:val="left" w:pos="701"/>
        </w:tabs>
        <w:spacing w:before="163"/>
        <w:ind w:hanging="241"/>
        <w:rPr>
          <w:rFonts w:ascii="Tw Cen MT" w:hAnsi="Tw Cen MT"/>
        </w:rPr>
      </w:pPr>
      <w:r w:rsidRPr="00BE1372">
        <w:rPr>
          <w:rFonts w:ascii="Tw Cen MT" w:hAnsi="Tw Cen MT"/>
        </w:rPr>
        <w:t>Applying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Graphics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and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Typography:</w:t>
      </w:r>
    </w:p>
    <w:p w14:paraId="66B31DAF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00869E71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spacing w:line="360" w:lineRule="auto"/>
        <w:ind w:right="913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High-quality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visuals: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Use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high-resolution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illustrations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that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are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relevant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message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visually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appealing.</w:t>
      </w:r>
    </w:p>
    <w:p w14:paraId="0782C927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spacing w:before="56" w:line="360" w:lineRule="auto"/>
        <w:ind w:right="1446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Choose appropriate fonts: </w:t>
      </w:r>
      <w:r w:rsidRPr="00BE1372">
        <w:rPr>
          <w:rFonts w:ascii="Tw Cen MT" w:hAnsi="Tw Cen MT"/>
          <w:sz w:val="24"/>
        </w:rPr>
        <w:t>Select fonts that are easy to read and complement your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brand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identity</w:t>
      </w:r>
      <w:r w:rsidRPr="00BE1372">
        <w:rPr>
          <w:rFonts w:ascii="Tw Cen MT" w:hAnsi="Tw Cen MT"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(if applicable).</w:t>
      </w:r>
    </w:p>
    <w:p w14:paraId="3F6B9A9C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spacing w:before="161" w:line="360" w:lineRule="auto"/>
        <w:ind w:right="1295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Maintain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hierarchy: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Use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different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font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sizes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weights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create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visual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hierarchy,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guiding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viewer's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eye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through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information.</w:t>
      </w:r>
    </w:p>
    <w:p w14:paraId="1E172A6A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spacing w:before="157" w:line="360" w:lineRule="auto"/>
        <w:ind w:right="956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Color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psychology: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Consider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psychology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when choosing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colors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your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flyer.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Colors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can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evoke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emotions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influence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perception.</w:t>
      </w:r>
    </w:p>
    <w:p w14:paraId="79C2F2E1" w14:textId="77777777" w:rsidR="002640FB" w:rsidRPr="00BE1372" w:rsidRDefault="00000000">
      <w:pPr>
        <w:pStyle w:val="Heading1"/>
        <w:numPr>
          <w:ilvl w:val="0"/>
          <w:numId w:val="67"/>
        </w:numPr>
        <w:tabs>
          <w:tab w:val="left" w:pos="701"/>
        </w:tabs>
        <w:spacing w:before="161"/>
        <w:ind w:hanging="241"/>
        <w:rPr>
          <w:rFonts w:ascii="Tw Cen MT" w:hAnsi="Tw Cen MT"/>
        </w:rPr>
      </w:pPr>
      <w:r w:rsidRPr="00BE1372">
        <w:rPr>
          <w:rFonts w:ascii="Tw Cen MT" w:hAnsi="Tw Cen MT"/>
        </w:rPr>
        <w:t>Setting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Standard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Sizes:</w:t>
      </w:r>
    </w:p>
    <w:p w14:paraId="46ECA1CA" w14:textId="77777777" w:rsidR="002640FB" w:rsidRPr="00BE1372" w:rsidRDefault="002640FB" w:rsidP="00BE1372">
      <w:pPr>
        <w:pStyle w:val="BodyText"/>
        <w:spacing w:before="3"/>
        <w:rPr>
          <w:rFonts w:ascii="Tw Cen MT" w:hAnsi="Tw Cen MT"/>
          <w:b/>
          <w:sz w:val="25"/>
        </w:rPr>
      </w:pPr>
    </w:p>
    <w:p w14:paraId="7F07AC8D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Common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flyer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sizes: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Popular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flyer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sizes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include:</w:t>
      </w:r>
    </w:p>
    <w:p w14:paraId="6473AC2F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44A176CB" w14:textId="77777777" w:rsidR="002640FB" w:rsidRPr="00BE1372" w:rsidRDefault="00000000">
      <w:pPr>
        <w:pStyle w:val="ListParagraph"/>
        <w:numPr>
          <w:ilvl w:val="2"/>
          <w:numId w:val="65"/>
        </w:numPr>
        <w:tabs>
          <w:tab w:val="left" w:pos="1541"/>
        </w:tabs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US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Letter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(8.5"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x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11")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-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 versatile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size suitable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various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purposes.</w:t>
      </w:r>
    </w:p>
    <w:p w14:paraId="01571CEC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sz w:val="25"/>
        </w:rPr>
      </w:pPr>
    </w:p>
    <w:p w14:paraId="05FD2EAE" w14:textId="77777777" w:rsidR="002640FB" w:rsidRPr="00BE1372" w:rsidRDefault="00000000">
      <w:pPr>
        <w:pStyle w:val="ListParagraph"/>
        <w:numPr>
          <w:ilvl w:val="2"/>
          <w:numId w:val="65"/>
        </w:numPr>
        <w:tabs>
          <w:tab w:val="left" w:pos="1541"/>
        </w:tabs>
        <w:spacing w:before="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A4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(210mm x 297mm)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-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Standard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size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many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parts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 world.</w:t>
      </w:r>
    </w:p>
    <w:p w14:paraId="5CF46B61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sz w:val="25"/>
        </w:rPr>
      </w:pPr>
    </w:p>
    <w:p w14:paraId="27C846FB" w14:textId="77777777" w:rsidR="002640FB" w:rsidRPr="00BE1372" w:rsidRDefault="00000000">
      <w:pPr>
        <w:pStyle w:val="ListParagraph"/>
        <w:numPr>
          <w:ilvl w:val="2"/>
          <w:numId w:val="65"/>
        </w:numPr>
        <w:tabs>
          <w:tab w:val="left" w:pos="1541"/>
        </w:tabs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Half-page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(8.5"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x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 xml:space="preserve">5.5") </w:t>
      </w:r>
      <w:r w:rsidRPr="00BE1372">
        <w:rPr>
          <w:rFonts w:ascii="Tw Cen MT" w:hAnsi="Tw Cen MT"/>
          <w:sz w:val="24"/>
        </w:rPr>
        <w:t>-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Good for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targeted promotions</w:t>
      </w:r>
      <w:r w:rsidRPr="00BE1372">
        <w:rPr>
          <w:rFonts w:ascii="Tw Cen MT" w:hAnsi="Tw Cen MT"/>
          <w:spacing w:val="-8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announcements.</w:t>
      </w:r>
    </w:p>
    <w:p w14:paraId="4957E47F" w14:textId="77777777" w:rsidR="002640FB" w:rsidRPr="00BE1372" w:rsidRDefault="002640FB" w:rsidP="00BE1372">
      <w:pPr>
        <w:pStyle w:val="BodyText"/>
        <w:spacing w:before="11"/>
        <w:rPr>
          <w:rFonts w:ascii="Tw Cen MT" w:hAnsi="Tw Cen MT"/>
        </w:rPr>
      </w:pPr>
    </w:p>
    <w:p w14:paraId="4BE5C9C2" w14:textId="77777777" w:rsidR="002640FB" w:rsidRPr="00BE1372" w:rsidRDefault="00000000">
      <w:pPr>
        <w:pStyle w:val="ListParagraph"/>
        <w:numPr>
          <w:ilvl w:val="2"/>
          <w:numId w:val="65"/>
        </w:numPr>
        <w:tabs>
          <w:tab w:val="left" w:pos="1541"/>
        </w:tabs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Square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flyers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(various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sizes)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-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Can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be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eye-catching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creative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uses.</w:t>
      </w:r>
    </w:p>
    <w:p w14:paraId="4979E75A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64AD334C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spacing w:line="360" w:lineRule="auto"/>
        <w:ind w:right="1339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Choose based on content and distribution: </w:t>
      </w:r>
      <w:r w:rsidRPr="00BE1372">
        <w:rPr>
          <w:rFonts w:ascii="Tw Cen MT" w:hAnsi="Tw Cen MT"/>
          <w:sz w:val="24"/>
        </w:rPr>
        <w:t>The best size depends on the amount of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information you need to convey and how you plan to distribute the flyer (e.g.,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mailboxes, bulletin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boards,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hand-outs).</w:t>
      </w:r>
    </w:p>
    <w:p w14:paraId="6395CF03" w14:textId="77777777" w:rsidR="002640FB" w:rsidRPr="00BE1372" w:rsidRDefault="002640FB" w:rsidP="00BE1372">
      <w:pPr>
        <w:pStyle w:val="BodyText"/>
        <w:rPr>
          <w:rFonts w:ascii="Tw Cen MT" w:hAnsi="Tw Cen MT"/>
          <w:sz w:val="9"/>
        </w:rPr>
      </w:pPr>
    </w:p>
    <w:p w14:paraId="05338F38" w14:textId="77777777" w:rsidR="002640FB" w:rsidRPr="00BE1372" w:rsidRDefault="00000000" w:rsidP="00BE1372">
      <w:pPr>
        <w:pStyle w:val="Heading1"/>
        <w:spacing w:before="52"/>
        <w:ind w:left="460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lastRenderedPageBreak/>
        <w:t>Apply</w:t>
      </w:r>
      <w:r w:rsidRPr="00BE1372">
        <w:rPr>
          <w:rFonts w:ascii="Tw Cen MT" w:hAnsi="Tw Cen MT"/>
          <w:spacing w:val="-5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effects</w:t>
      </w:r>
      <w:r w:rsidRPr="00BE1372">
        <w:rPr>
          <w:rFonts w:ascii="Tw Cen MT" w:hAnsi="Tw Cen MT"/>
          <w:spacing w:val="-2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by</w:t>
      </w:r>
      <w:r w:rsidRPr="00BE1372">
        <w:rPr>
          <w:rFonts w:ascii="Tw Cen MT" w:hAnsi="Tw Cen MT"/>
          <w:spacing w:val="-4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combining</w:t>
      </w:r>
      <w:r w:rsidRPr="00BE1372">
        <w:rPr>
          <w:rFonts w:ascii="Tw Cen MT" w:hAnsi="Tw Cen MT"/>
          <w:spacing w:val="-4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types</w:t>
      </w:r>
    </w:p>
    <w:p w14:paraId="260A04C1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6965166F" w14:textId="77777777" w:rsidR="002640FB" w:rsidRPr="00BE1372" w:rsidRDefault="00000000" w:rsidP="00BE1372">
      <w:pPr>
        <w:pStyle w:val="BodyText"/>
        <w:ind w:left="460"/>
        <w:rPr>
          <w:rFonts w:ascii="Tw Cen MT" w:hAnsi="Tw Cen MT"/>
        </w:rPr>
      </w:pPr>
      <w:r w:rsidRPr="00BE1372">
        <w:rPr>
          <w:rFonts w:ascii="Tw Cen MT" w:hAnsi="Tw Cen MT"/>
        </w:rPr>
        <w:t>Some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ways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to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achieve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this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by merging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effect categories:</w:t>
      </w:r>
    </w:p>
    <w:p w14:paraId="661A949C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24C42148" w14:textId="77777777" w:rsidR="002640FB" w:rsidRPr="00BE1372" w:rsidRDefault="00000000">
      <w:pPr>
        <w:pStyle w:val="Heading1"/>
        <w:numPr>
          <w:ilvl w:val="0"/>
          <w:numId w:val="68"/>
        </w:numPr>
        <w:tabs>
          <w:tab w:val="left" w:pos="701"/>
        </w:tabs>
        <w:ind w:hanging="241"/>
        <w:rPr>
          <w:rFonts w:ascii="Tw Cen MT" w:hAnsi="Tw Cen MT"/>
        </w:rPr>
      </w:pPr>
      <w:r w:rsidRPr="00BE1372">
        <w:rPr>
          <w:rFonts w:ascii="Tw Cen MT" w:hAnsi="Tw Cen MT"/>
        </w:rPr>
        <w:t>Blending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Utility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with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Visual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Appeal:</w:t>
      </w:r>
    </w:p>
    <w:p w14:paraId="133D7D42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38FB05FF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spacing w:line="357" w:lineRule="auto"/>
        <w:ind w:right="1440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Combine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shadows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and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textures:</w:t>
      </w:r>
      <w:r w:rsidRPr="00BE1372">
        <w:rPr>
          <w:rFonts w:ascii="Tw Cen MT" w:hAnsi="Tw Cen MT"/>
          <w:b/>
          <w:spacing w:val="4"/>
          <w:sz w:val="24"/>
        </w:rPr>
        <w:t xml:space="preserve"> </w:t>
      </w:r>
      <w:r w:rsidRPr="00BE1372">
        <w:rPr>
          <w:rFonts w:ascii="Tw Cen MT" w:hAnsi="Tw Cen MT"/>
          <w:sz w:val="24"/>
        </w:rPr>
        <w:t>Add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subtle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texture</w:t>
      </w:r>
      <w:r w:rsidRPr="00BE1372">
        <w:rPr>
          <w:rFonts w:ascii="Tw Cen MT" w:hAnsi="Tw Cen MT"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drop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shadow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create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more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realistic or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weathered look.</w:t>
      </w:r>
    </w:p>
    <w:p w14:paraId="1121EA3F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spacing w:before="163" w:line="360" w:lineRule="auto"/>
        <w:ind w:right="929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Gradients with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inner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glows: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Use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 gradient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that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transitions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from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dark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 lighter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 on the inside of an object, along with an inner glow to create a soft, illuminated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effect.</w:t>
      </w:r>
    </w:p>
    <w:p w14:paraId="5D2427DC" w14:textId="77777777" w:rsidR="002640FB" w:rsidRPr="00BE1372" w:rsidRDefault="00000000">
      <w:pPr>
        <w:pStyle w:val="Heading1"/>
        <w:numPr>
          <w:ilvl w:val="0"/>
          <w:numId w:val="68"/>
        </w:numPr>
        <w:tabs>
          <w:tab w:val="left" w:pos="701"/>
        </w:tabs>
        <w:spacing w:before="162"/>
        <w:ind w:hanging="241"/>
        <w:rPr>
          <w:rFonts w:ascii="Tw Cen MT" w:hAnsi="Tw Cen MT"/>
        </w:rPr>
      </w:pPr>
      <w:r w:rsidRPr="00BE1372">
        <w:rPr>
          <w:rFonts w:ascii="Tw Cen MT" w:hAnsi="Tw Cen MT"/>
        </w:rPr>
        <w:t>Creating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Depth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with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Dimension:</w:t>
      </w:r>
    </w:p>
    <w:p w14:paraId="356C9AB5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spacing w:before="56" w:line="360" w:lineRule="auto"/>
        <w:ind w:right="1480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Outer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glow with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bevels:</w:t>
      </w:r>
      <w:r w:rsidRPr="00BE1372">
        <w:rPr>
          <w:rFonts w:ascii="Tw Cen MT" w:hAnsi="Tw Cen MT"/>
          <w:b/>
          <w:spacing w:val="5"/>
          <w:sz w:val="24"/>
        </w:rPr>
        <w:t xml:space="preserve"> </w:t>
      </w:r>
      <w:r w:rsidRPr="00BE1372">
        <w:rPr>
          <w:rFonts w:ascii="Tw Cen MT" w:hAnsi="Tw Cen MT"/>
          <w:sz w:val="24"/>
        </w:rPr>
        <w:t>Combine an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outer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glow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with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bevel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effect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 create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 3D,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almost chiseled</w:t>
      </w:r>
      <w:r w:rsidRPr="00BE1372">
        <w:rPr>
          <w:rFonts w:ascii="Tw Cen MT" w:hAnsi="Tw Cen MT"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look for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buttons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or icons.</w:t>
      </w:r>
    </w:p>
    <w:p w14:paraId="2277E779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spacing w:before="161" w:line="360" w:lineRule="auto"/>
        <w:ind w:right="1142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Inner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shadow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with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 xml:space="preserve">embossing: </w:t>
      </w:r>
      <w:r w:rsidRPr="00BE1372">
        <w:rPr>
          <w:rFonts w:ascii="Tw Cen MT" w:hAnsi="Tw Cen MT"/>
          <w:sz w:val="24"/>
        </w:rPr>
        <w:t>Use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an inner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shadow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create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depth within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an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object,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and complement it with an emboss effect to push out certain areas, mimicking a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sculpted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appearance.</w:t>
      </w:r>
    </w:p>
    <w:p w14:paraId="6CF7DF00" w14:textId="77777777" w:rsidR="002640FB" w:rsidRPr="00BE1372" w:rsidRDefault="00000000">
      <w:pPr>
        <w:pStyle w:val="Heading1"/>
        <w:numPr>
          <w:ilvl w:val="0"/>
          <w:numId w:val="68"/>
        </w:numPr>
        <w:tabs>
          <w:tab w:val="left" w:pos="701"/>
        </w:tabs>
        <w:spacing w:before="158"/>
        <w:ind w:hanging="241"/>
        <w:rPr>
          <w:rFonts w:ascii="Tw Cen MT" w:hAnsi="Tw Cen MT"/>
        </w:rPr>
      </w:pPr>
      <w:r w:rsidRPr="00BE1372">
        <w:rPr>
          <w:rFonts w:ascii="Tw Cen MT" w:hAnsi="Tw Cen MT"/>
        </w:rPr>
        <w:t>Artistic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Expression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through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Playful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Techniques:</w:t>
      </w:r>
    </w:p>
    <w:p w14:paraId="7C32FF3A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4B765A91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spacing w:line="360" w:lineRule="auto"/>
        <w:ind w:right="1024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Halftone patterns with distortions: </w:t>
      </w:r>
      <w:r w:rsidRPr="00BE1372">
        <w:rPr>
          <w:rFonts w:ascii="Tw Cen MT" w:hAnsi="Tw Cen MT"/>
          <w:sz w:val="24"/>
        </w:rPr>
        <w:t>Overlay a halftone pattern (creates a printed comic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book effect) on an image and then apply a slight distortion effect like a wave or bulge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for a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unique,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artistic look.</w:t>
      </w:r>
    </w:p>
    <w:p w14:paraId="167D4851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spacing w:before="162" w:line="360" w:lineRule="auto"/>
        <w:ind w:right="137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Pixilation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with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motion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blur: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Apply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pixelation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effect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an image,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add a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subtle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motion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blur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create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sense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of movement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speed.</w:t>
      </w:r>
    </w:p>
    <w:p w14:paraId="5F4C0485" w14:textId="77777777" w:rsidR="002640FB" w:rsidRPr="00BE1372" w:rsidRDefault="002640FB" w:rsidP="00BE1372">
      <w:pPr>
        <w:pStyle w:val="BodyText"/>
        <w:spacing w:before="8"/>
        <w:rPr>
          <w:rFonts w:ascii="Tw Cen MT" w:hAnsi="Tw Cen MT"/>
          <w:sz w:val="8"/>
        </w:rPr>
      </w:pPr>
    </w:p>
    <w:p w14:paraId="04FFEF0B" w14:textId="77777777" w:rsidR="008E53FC" w:rsidRPr="00BE1372" w:rsidRDefault="008E53FC" w:rsidP="00BE1372">
      <w:pPr>
        <w:pStyle w:val="Heading1"/>
        <w:spacing w:before="52"/>
        <w:ind w:left="460"/>
        <w:rPr>
          <w:rFonts w:ascii="Tw Cen MT" w:hAnsi="Tw Cen MT"/>
          <w:shd w:val="clear" w:color="auto" w:fill="00FF00"/>
        </w:rPr>
      </w:pPr>
    </w:p>
    <w:p w14:paraId="4041C307" w14:textId="77777777" w:rsidR="008E53FC" w:rsidRPr="00BE1372" w:rsidRDefault="008E53FC" w:rsidP="00BE1372">
      <w:pPr>
        <w:pStyle w:val="Heading1"/>
        <w:spacing w:before="52"/>
        <w:ind w:left="460"/>
        <w:rPr>
          <w:rFonts w:ascii="Tw Cen MT" w:hAnsi="Tw Cen MT"/>
          <w:shd w:val="clear" w:color="auto" w:fill="00FF00"/>
        </w:rPr>
      </w:pPr>
    </w:p>
    <w:p w14:paraId="7D7AA38C" w14:textId="77777777" w:rsidR="008E53FC" w:rsidRPr="00BE1372" w:rsidRDefault="008E53FC" w:rsidP="00BE1372">
      <w:pPr>
        <w:pStyle w:val="Heading1"/>
        <w:spacing w:before="52"/>
        <w:ind w:left="460"/>
        <w:rPr>
          <w:rFonts w:ascii="Tw Cen MT" w:hAnsi="Tw Cen MT"/>
          <w:shd w:val="clear" w:color="auto" w:fill="00FF00"/>
        </w:rPr>
      </w:pPr>
    </w:p>
    <w:p w14:paraId="2ADAC922" w14:textId="77777777" w:rsidR="008E53FC" w:rsidRPr="00BE1372" w:rsidRDefault="008E53FC" w:rsidP="00BE1372">
      <w:pPr>
        <w:pStyle w:val="Heading1"/>
        <w:spacing w:before="52"/>
        <w:ind w:left="460"/>
        <w:rPr>
          <w:rFonts w:ascii="Tw Cen MT" w:hAnsi="Tw Cen MT"/>
          <w:shd w:val="clear" w:color="auto" w:fill="00FF00"/>
        </w:rPr>
      </w:pPr>
    </w:p>
    <w:p w14:paraId="3DEE41C2" w14:textId="77777777" w:rsidR="008E53FC" w:rsidRPr="00BE1372" w:rsidRDefault="008E53FC" w:rsidP="00BE1372">
      <w:pPr>
        <w:pStyle w:val="Heading1"/>
        <w:spacing w:before="52"/>
        <w:ind w:left="460"/>
        <w:rPr>
          <w:rFonts w:ascii="Tw Cen MT" w:hAnsi="Tw Cen MT"/>
          <w:shd w:val="clear" w:color="auto" w:fill="00FF00"/>
        </w:rPr>
      </w:pPr>
    </w:p>
    <w:p w14:paraId="35DFEBD1" w14:textId="77777777" w:rsidR="008E53FC" w:rsidRPr="00BE1372" w:rsidRDefault="008E53FC" w:rsidP="00BE1372">
      <w:pPr>
        <w:pStyle w:val="Heading1"/>
        <w:spacing w:before="52"/>
        <w:ind w:left="460"/>
        <w:rPr>
          <w:rFonts w:ascii="Tw Cen MT" w:hAnsi="Tw Cen MT"/>
          <w:shd w:val="clear" w:color="auto" w:fill="00FF00"/>
        </w:rPr>
      </w:pPr>
    </w:p>
    <w:p w14:paraId="79372645" w14:textId="77777777" w:rsidR="008E53FC" w:rsidRPr="00BE1372" w:rsidRDefault="008E53FC" w:rsidP="00BE1372">
      <w:pPr>
        <w:pStyle w:val="Heading1"/>
        <w:spacing w:before="52"/>
        <w:ind w:left="460"/>
        <w:rPr>
          <w:rFonts w:ascii="Tw Cen MT" w:hAnsi="Tw Cen MT"/>
          <w:shd w:val="clear" w:color="auto" w:fill="00FF00"/>
        </w:rPr>
      </w:pPr>
    </w:p>
    <w:p w14:paraId="276C1317" w14:textId="77777777" w:rsidR="008E53FC" w:rsidRPr="00BE1372" w:rsidRDefault="008E53FC" w:rsidP="00BE1372">
      <w:pPr>
        <w:pStyle w:val="Heading1"/>
        <w:spacing w:before="52"/>
        <w:ind w:left="460"/>
        <w:rPr>
          <w:rFonts w:ascii="Tw Cen MT" w:hAnsi="Tw Cen MT"/>
          <w:shd w:val="clear" w:color="auto" w:fill="00FF00"/>
        </w:rPr>
      </w:pPr>
    </w:p>
    <w:p w14:paraId="43C59262" w14:textId="77777777" w:rsidR="008E53FC" w:rsidRPr="00BE1372" w:rsidRDefault="008E53FC" w:rsidP="00BE1372">
      <w:pPr>
        <w:pStyle w:val="Heading1"/>
        <w:spacing w:before="52"/>
        <w:ind w:left="460"/>
        <w:rPr>
          <w:rFonts w:ascii="Tw Cen MT" w:hAnsi="Tw Cen MT"/>
          <w:shd w:val="clear" w:color="auto" w:fill="00FF00"/>
        </w:rPr>
      </w:pPr>
    </w:p>
    <w:p w14:paraId="0AA07043" w14:textId="77777777" w:rsidR="008E53FC" w:rsidRPr="00BE1372" w:rsidRDefault="008E53FC" w:rsidP="00BE1372">
      <w:pPr>
        <w:pStyle w:val="Heading1"/>
        <w:spacing w:before="52"/>
        <w:ind w:left="460"/>
        <w:rPr>
          <w:rFonts w:ascii="Tw Cen MT" w:hAnsi="Tw Cen MT"/>
          <w:shd w:val="clear" w:color="auto" w:fill="00FF00"/>
        </w:rPr>
      </w:pPr>
    </w:p>
    <w:p w14:paraId="2D97B76D" w14:textId="77777777" w:rsidR="008E53FC" w:rsidRPr="00BE1372" w:rsidRDefault="008E53FC" w:rsidP="00BE1372">
      <w:pPr>
        <w:pStyle w:val="Heading1"/>
        <w:spacing w:before="52"/>
        <w:ind w:left="460"/>
        <w:rPr>
          <w:rFonts w:ascii="Tw Cen MT" w:hAnsi="Tw Cen MT"/>
          <w:shd w:val="clear" w:color="auto" w:fill="00FF00"/>
        </w:rPr>
      </w:pPr>
    </w:p>
    <w:p w14:paraId="1F2530CC" w14:textId="77777777" w:rsidR="008E53FC" w:rsidRPr="00BE1372" w:rsidRDefault="008E53FC" w:rsidP="00BE1372">
      <w:pPr>
        <w:pStyle w:val="Heading1"/>
        <w:spacing w:before="52"/>
        <w:ind w:left="460"/>
        <w:rPr>
          <w:rFonts w:ascii="Tw Cen MT" w:hAnsi="Tw Cen MT"/>
          <w:shd w:val="clear" w:color="auto" w:fill="00FF00"/>
        </w:rPr>
      </w:pPr>
    </w:p>
    <w:p w14:paraId="1E828FC1" w14:textId="77777777" w:rsidR="008E53FC" w:rsidRPr="00BE1372" w:rsidRDefault="008E53FC" w:rsidP="00BE1372">
      <w:pPr>
        <w:pStyle w:val="Heading1"/>
        <w:spacing w:before="52"/>
        <w:ind w:left="460"/>
        <w:rPr>
          <w:rFonts w:ascii="Tw Cen MT" w:hAnsi="Tw Cen MT"/>
          <w:shd w:val="clear" w:color="auto" w:fill="00FF00"/>
        </w:rPr>
      </w:pPr>
    </w:p>
    <w:p w14:paraId="30C07338" w14:textId="77777777" w:rsidR="008E53FC" w:rsidRPr="00BE1372" w:rsidRDefault="008E53FC" w:rsidP="00BE1372">
      <w:pPr>
        <w:pStyle w:val="Heading1"/>
        <w:spacing w:before="52"/>
        <w:ind w:left="460"/>
        <w:rPr>
          <w:rFonts w:ascii="Tw Cen MT" w:hAnsi="Tw Cen MT"/>
          <w:shd w:val="clear" w:color="auto" w:fill="00FF00"/>
        </w:rPr>
      </w:pPr>
    </w:p>
    <w:p w14:paraId="3DB69F26" w14:textId="77777777" w:rsidR="008E53FC" w:rsidRPr="00BE1372" w:rsidRDefault="008E53FC" w:rsidP="00BE1372">
      <w:pPr>
        <w:pStyle w:val="Heading1"/>
        <w:spacing w:before="52"/>
        <w:ind w:left="460"/>
        <w:rPr>
          <w:rFonts w:ascii="Tw Cen MT" w:hAnsi="Tw Cen MT"/>
          <w:shd w:val="clear" w:color="auto" w:fill="00FF00"/>
        </w:rPr>
      </w:pPr>
    </w:p>
    <w:p w14:paraId="1A6C6010" w14:textId="77777777" w:rsidR="008E53FC" w:rsidRPr="00BE1372" w:rsidRDefault="008E53FC" w:rsidP="00BE1372">
      <w:pPr>
        <w:pStyle w:val="Heading1"/>
        <w:spacing w:before="52"/>
        <w:ind w:left="460"/>
        <w:rPr>
          <w:rFonts w:ascii="Tw Cen MT" w:hAnsi="Tw Cen MT"/>
          <w:shd w:val="clear" w:color="auto" w:fill="00FF00"/>
        </w:rPr>
      </w:pPr>
    </w:p>
    <w:p w14:paraId="02564BE5" w14:textId="22044F8C" w:rsidR="002640FB" w:rsidRPr="00BE1372" w:rsidRDefault="00000000" w:rsidP="00BE1372">
      <w:pPr>
        <w:pStyle w:val="Heading1"/>
        <w:spacing w:before="52"/>
        <w:ind w:left="460"/>
        <w:rPr>
          <w:rFonts w:ascii="Tw Cen MT" w:hAnsi="Tw Cen MT"/>
        </w:rPr>
      </w:pPr>
      <w:r w:rsidRPr="00BE1372">
        <w:rPr>
          <w:rFonts w:ascii="Tw Cen MT" w:hAnsi="Tw Cen MT"/>
          <w:shd w:val="clear" w:color="auto" w:fill="00FF00"/>
        </w:rPr>
        <w:t>Learning</w:t>
      </w:r>
      <w:r w:rsidRPr="00BE1372">
        <w:rPr>
          <w:rFonts w:ascii="Tw Cen MT" w:hAnsi="Tw Cen MT"/>
          <w:spacing w:val="-5"/>
          <w:shd w:val="clear" w:color="auto" w:fill="00FF00"/>
        </w:rPr>
        <w:t xml:space="preserve"> </w:t>
      </w:r>
      <w:r w:rsidRPr="00BE1372">
        <w:rPr>
          <w:rFonts w:ascii="Tw Cen MT" w:hAnsi="Tw Cen MT"/>
          <w:shd w:val="clear" w:color="auto" w:fill="00FF00"/>
        </w:rPr>
        <w:t>outcome</w:t>
      </w:r>
      <w:r w:rsidRPr="00BE1372">
        <w:rPr>
          <w:rFonts w:ascii="Tw Cen MT" w:hAnsi="Tw Cen MT"/>
          <w:spacing w:val="-3"/>
          <w:shd w:val="clear" w:color="auto" w:fill="00FF00"/>
        </w:rPr>
        <w:t xml:space="preserve"> </w:t>
      </w:r>
      <w:r w:rsidRPr="00BE1372">
        <w:rPr>
          <w:rFonts w:ascii="Tw Cen MT" w:hAnsi="Tw Cen MT"/>
          <w:shd w:val="clear" w:color="auto" w:fill="00FF00"/>
        </w:rPr>
        <w:t>3:</w:t>
      </w:r>
      <w:r w:rsidRPr="00BE1372">
        <w:rPr>
          <w:rFonts w:ascii="Tw Cen MT" w:hAnsi="Tw Cen MT"/>
          <w:spacing w:val="-2"/>
          <w:shd w:val="clear" w:color="auto" w:fill="00FF00"/>
        </w:rPr>
        <w:t xml:space="preserve"> </w:t>
      </w:r>
      <w:r w:rsidRPr="00BE1372">
        <w:rPr>
          <w:rFonts w:ascii="Tw Cen MT" w:hAnsi="Tw Cen MT"/>
          <w:shd w:val="clear" w:color="auto" w:fill="00FF00"/>
        </w:rPr>
        <w:t>Export</w:t>
      </w:r>
      <w:r w:rsidRPr="00BE1372">
        <w:rPr>
          <w:rFonts w:ascii="Tw Cen MT" w:hAnsi="Tw Cen MT"/>
          <w:spacing w:val="-1"/>
          <w:shd w:val="clear" w:color="auto" w:fill="00FF00"/>
        </w:rPr>
        <w:t xml:space="preserve"> </w:t>
      </w:r>
      <w:r w:rsidRPr="00BE1372">
        <w:rPr>
          <w:rFonts w:ascii="Tw Cen MT" w:hAnsi="Tw Cen MT"/>
          <w:shd w:val="clear" w:color="auto" w:fill="00FF00"/>
        </w:rPr>
        <w:t>file</w:t>
      </w:r>
    </w:p>
    <w:p w14:paraId="43AA410B" w14:textId="77777777" w:rsidR="002640FB" w:rsidRPr="00BE1372" w:rsidRDefault="002640FB" w:rsidP="00BE1372">
      <w:pPr>
        <w:pStyle w:val="BodyText"/>
        <w:spacing w:before="11"/>
        <w:rPr>
          <w:rFonts w:ascii="Tw Cen MT" w:hAnsi="Tw Cen MT"/>
          <w:b/>
          <w:sz w:val="20"/>
        </w:rPr>
      </w:pPr>
    </w:p>
    <w:p w14:paraId="758E2D52" w14:textId="77777777" w:rsidR="002640FB" w:rsidRPr="00BE1372" w:rsidRDefault="00000000">
      <w:pPr>
        <w:pStyle w:val="ListParagraph"/>
        <w:numPr>
          <w:ilvl w:val="1"/>
          <w:numId w:val="68"/>
        </w:numPr>
        <w:tabs>
          <w:tab w:val="left" w:pos="768"/>
        </w:tabs>
        <w:spacing w:before="52"/>
        <w:ind w:hanging="308"/>
        <w:jc w:val="left"/>
        <w:rPr>
          <w:rFonts w:ascii="Tw Cen MT" w:hAnsi="Tw Cen MT"/>
          <w:b/>
          <w:sz w:val="24"/>
        </w:rPr>
      </w:pPr>
      <w:r w:rsidRPr="00BE1372">
        <w:rPr>
          <w:rFonts w:ascii="Tw Cen MT" w:hAnsi="Tw Cen MT"/>
          <w:b/>
          <w:sz w:val="24"/>
          <w:shd w:val="clear" w:color="auto" w:fill="FFFF00"/>
        </w:rPr>
        <w:t>: Selection</w:t>
      </w:r>
      <w:r w:rsidRPr="00BE1372">
        <w:rPr>
          <w:rFonts w:ascii="Tw Cen MT" w:hAnsi="Tw Cen MT"/>
          <w:b/>
          <w:spacing w:val="-3"/>
          <w:sz w:val="24"/>
          <w:shd w:val="clear" w:color="auto" w:fill="FFFF00"/>
        </w:rPr>
        <w:t xml:space="preserve"> </w:t>
      </w:r>
      <w:r w:rsidRPr="00BE1372">
        <w:rPr>
          <w:rFonts w:ascii="Tw Cen MT" w:hAnsi="Tw Cen MT"/>
          <w:b/>
          <w:sz w:val="24"/>
          <w:shd w:val="clear" w:color="auto" w:fill="FFFF00"/>
        </w:rPr>
        <w:t>of</w:t>
      </w:r>
      <w:r w:rsidRPr="00BE1372">
        <w:rPr>
          <w:rFonts w:ascii="Tw Cen MT" w:hAnsi="Tw Cen MT"/>
          <w:b/>
          <w:spacing w:val="-1"/>
          <w:sz w:val="24"/>
          <w:shd w:val="clear" w:color="auto" w:fill="FFFF00"/>
        </w:rPr>
        <w:t xml:space="preserve"> </w:t>
      </w:r>
      <w:r w:rsidRPr="00BE1372">
        <w:rPr>
          <w:rFonts w:ascii="Tw Cen MT" w:hAnsi="Tw Cen MT"/>
          <w:b/>
          <w:sz w:val="24"/>
          <w:shd w:val="clear" w:color="auto" w:fill="FFFF00"/>
        </w:rPr>
        <w:t>file</w:t>
      </w:r>
      <w:r w:rsidRPr="00BE1372">
        <w:rPr>
          <w:rFonts w:ascii="Tw Cen MT" w:hAnsi="Tw Cen MT"/>
          <w:b/>
          <w:spacing w:val="-3"/>
          <w:sz w:val="24"/>
          <w:shd w:val="clear" w:color="auto" w:fill="FFFF00"/>
        </w:rPr>
        <w:t xml:space="preserve"> </w:t>
      </w:r>
      <w:r w:rsidRPr="00BE1372">
        <w:rPr>
          <w:rFonts w:ascii="Tw Cen MT" w:hAnsi="Tw Cen MT"/>
          <w:b/>
          <w:sz w:val="24"/>
          <w:shd w:val="clear" w:color="auto" w:fill="FFFF00"/>
        </w:rPr>
        <w:t>format</w:t>
      </w:r>
    </w:p>
    <w:p w14:paraId="6A6D89F7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b/>
          <w:sz w:val="25"/>
        </w:rPr>
      </w:pPr>
    </w:p>
    <w:p w14:paraId="0752A738" w14:textId="77777777" w:rsidR="002640FB" w:rsidRPr="00BE1372" w:rsidRDefault="00000000" w:rsidP="00BE1372">
      <w:pPr>
        <w:pStyle w:val="BodyText"/>
        <w:spacing w:before="1" w:line="360" w:lineRule="auto"/>
        <w:ind w:left="460" w:right="953"/>
        <w:rPr>
          <w:rFonts w:ascii="Tw Cen MT" w:hAnsi="Tw Cen MT"/>
        </w:rPr>
      </w:pPr>
      <w:r w:rsidRPr="00BE1372">
        <w:rPr>
          <w:rFonts w:ascii="Tw Cen MT" w:hAnsi="Tw Cen MT"/>
          <w:b/>
        </w:rPr>
        <w:t>A</w:t>
      </w:r>
      <w:r w:rsidRPr="00BE1372">
        <w:rPr>
          <w:rFonts w:ascii="Tw Cen MT" w:hAnsi="Tw Cen MT"/>
          <w:b/>
          <w:spacing w:val="-2"/>
        </w:rPr>
        <w:t xml:space="preserve"> </w:t>
      </w:r>
      <w:r w:rsidRPr="00BE1372">
        <w:rPr>
          <w:rFonts w:ascii="Tw Cen MT" w:hAnsi="Tw Cen MT"/>
          <w:b/>
        </w:rPr>
        <w:t>file</w:t>
      </w:r>
      <w:r w:rsidRPr="00BE1372">
        <w:rPr>
          <w:rFonts w:ascii="Tw Cen MT" w:hAnsi="Tw Cen MT"/>
          <w:b/>
          <w:spacing w:val="-2"/>
        </w:rPr>
        <w:t xml:space="preserve"> </w:t>
      </w:r>
      <w:r w:rsidRPr="00BE1372">
        <w:rPr>
          <w:rFonts w:ascii="Tw Cen MT" w:hAnsi="Tw Cen MT"/>
          <w:b/>
        </w:rPr>
        <w:t>format</w:t>
      </w:r>
      <w:r w:rsidRPr="00BE1372">
        <w:rPr>
          <w:rFonts w:ascii="Tw Cen MT" w:hAnsi="Tw Cen MT"/>
          <w:b/>
          <w:spacing w:val="-2"/>
        </w:rPr>
        <w:t xml:space="preserve"> </w:t>
      </w:r>
      <w:r w:rsidRPr="00BE1372">
        <w:rPr>
          <w:rFonts w:ascii="Tw Cen MT" w:hAnsi="Tw Cen MT"/>
        </w:rPr>
        <w:t>is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a standardized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way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of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organizing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and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storing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data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in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a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computer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file. It</w:t>
      </w:r>
      <w:r w:rsidRPr="00BE1372">
        <w:rPr>
          <w:rFonts w:ascii="Tw Cen MT" w:hAnsi="Tw Cen MT"/>
          <w:spacing w:val="-52"/>
        </w:rPr>
        <w:t xml:space="preserve"> </w:t>
      </w:r>
      <w:r w:rsidRPr="00BE1372">
        <w:rPr>
          <w:rFonts w:ascii="Tw Cen MT" w:hAnsi="Tw Cen MT"/>
        </w:rPr>
        <w:t>defines the structure and encoding of data within the file, including how the data is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represented, organized,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and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accessed.</w:t>
      </w:r>
    </w:p>
    <w:p w14:paraId="08E5C4B2" w14:textId="77777777" w:rsidR="002640FB" w:rsidRPr="00BE1372" w:rsidRDefault="00000000" w:rsidP="00BE1372">
      <w:pPr>
        <w:pStyle w:val="Heading1"/>
        <w:spacing w:before="162"/>
        <w:ind w:left="460"/>
        <w:rPr>
          <w:rFonts w:ascii="Tw Cen MT" w:hAnsi="Tw Cen MT"/>
        </w:rPr>
      </w:pPr>
      <w:r w:rsidRPr="00BE1372">
        <w:rPr>
          <w:rFonts w:ascii="Tw Cen MT" w:hAnsi="Tw Cen MT"/>
        </w:rPr>
        <w:t>Types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of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File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Formats:</w:t>
      </w:r>
    </w:p>
    <w:p w14:paraId="71B7A0BA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b/>
          <w:sz w:val="25"/>
        </w:rPr>
      </w:pPr>
    </w:p>
    <w:p w14:paraId="2C9DE506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spacing w:line="360" w:lineRule="auto"/>
        <w:ind w:right="1487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Document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Files: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Designed for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storing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sharing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textual content.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Popular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formats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include:</w:t>
      </w:r>
    </w:p>
    <w:p w14:paraId="4067EEEC" w14:textId="77777777" w:rsidR="002640FB" w:rsidRPr="00BE1372" w:rsidRDefault="00000000">
      <w:pPr>
        <w:pStyle w:val="ListParagraph"/>
        <w:numPr>
          <w:ilvl w:val="2"/>
          <w:numId w:val="65"/>
        </w:numPr>
        <w:tabs>
          <w:tab w:val="left" w:pos="1541"/>
        </w:tabs>
        <w:spacing w:before="158" w:line="360" w:lineRule="auto"/>
        <w:ind w:right="1397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.docx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(Microsoft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Word):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industry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standard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editable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word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processing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documents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with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formatting options.</w:t>
      </w:r>
    </w:p>
    <w:p w14:paraId="6E45A21B" w14:textId="77777777" w:rsidR="002640FB" w:rsidRPr="00BE1372" w:rsidRDefault="00000000">
      <w:pPr>
        <w:pStyle w:val="ListParagraph"/>
        <w:numPr>
          <w:ilvl w:val="2"/>
          <w:numId w:val="65"/>
        </w:numPr>
        <w:tabs>
          <w:tab w:val="left" w:pos="1541"/>
        </w:tabs>
        <w:spacing w:before="161" w:line="360" w:lineRule="auto"/>
        <w:ind w:right="1265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.pdf (Portable Document Format): </w:t>
      </w:r>
      <w:r w:rsidRPr="00BE1372">
        <w:rPr>
          <w:rFonts w:ascii="Tw Cen MT" w:hAnsi="Tw Cen MT"/>
          <w:sz w:val="24"/>
        </w:rPr>
        <w:t>Universal format for preserving document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layout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formatting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across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different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devices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platforms.</w:t>
      </w:r>
    </w:p>
    <w:p w14:paraId="0068E5DE" w14:textId="77777777" w:rsidR="002640FB" w:rsidRPr="00BE1372" w:rsidRDefault="00000000">
      <w:pPr>
        <w:pStyle w:val="ListParagraph"/>
        <w:numPr>
          <w:ilvl w:val="2"/>
          <w:numId w:val="65"/>
        </w:numPr>
        <w:tabs>
          <w:tab w:val="left" w:pos="1541"/>
        </w:tabs>
        <w:spacing w:before="162" w:line="360" w:lineRule="auto"/>
        <w:ind w:right="1049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.txt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(Text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File):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Simple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format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containing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plain text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without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formatting,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ideal for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basic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notes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code.</w:t>
      </w:r>
    </w:p>
    <w:p w14:paraId="68B46851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spacing w:before="56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Image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Files: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Store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digital pictures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graphics.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Common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formats</w:t>
      </w:r>
      <w:r w:rsidRPr="00BE1372">
        <w:rPr>
          <w:rFonts w:ascii="Tw Cen MT" w:hAnsi="Tw Cen MT"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include:</w:t>
      </w:r>
    </w:p>
    <w:p w14:paraId="6C12E987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sz w:val="25"/>
        </w:rPr>
      </w:pPr>
    </w:p>
    <w:p w14:paraId="2C95D4C8" w14:textId="77777777" w:rsidR="002640FB" w:rsidRPr="00BE1372" w:rsidRDefault="00000000">
      <w:pPr>
        <w:pStyle w:val="ListParagraph"/>
        <w:numPr>
          <w:ilvl w:val="2"/>
          <w:numId w:val="65"/>
        </w:numPr>
        <w:tabs>
          <w:tab w:val="left" w:pos="1541"/>
        </w:tabs>
        <w:spacing w:line="360" w:lineRule="auto"/>
        <w:ind w:right="1020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.jpg (JPEG - Joint Photographic Experts Group): </w:t>
      </w:r>
      <w:r w:rsidRPr="00BE1372">
        <w:rPr>
          <w:rFonts w:ascii="Tw Cen MT" w:hAnsi="Tw Cen MT"/>
          <w:sz w:val="24"/>
        </w:rPr>
        <w:t>Widely used for photos due to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its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compressed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file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size,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but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compression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can lead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some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loss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quality.</w:t>
      </w:r>
    </w:p>
    <w:p w14:paraId="0B10D680" w14:textId="77777777" w:rsidR="002640FB" w:rsidRPr="00BE1372" w:rsidRDefault="00000000">
      <w:pPr>
        <w:pStyle w:val="ListParagraph"/>
        <w:numPr>
          <w:ilvl w:val="2"/>
          <w:numId w:val="65"/>
        </w:numPr>
        <w:tabs>
          <w:tab w:val="left" w:pos="1541"/>
        </w:tabs>
        <w:spacing w:before="162" w:line="357" w:lineRule="auto"/>
        <w:ind w:right="1048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.png (Portable Network Graphic): </w:t>
      </w:r>
      <w:r w:rsidRPr="00BE1372">
        <w:rPr>
          <w:rFonts w:ascii="Tw Cen MT" w:hAnsi="Tw Cen MT"/>
          <w:sz w:val="24"/>
        </w:rPr>
        <w:t>Supports lossless compression, ideal for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graphics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with sharp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lines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and text,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requiring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transparency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(like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logos).</w:t>
      </w:r>
    </w:p>
    <w:p w14:paraId="200197D0" w14:textId="77777777" w:rsidR="002640FB" w:rsidRPr="00BE1372" w:rsidRDefault="00000000">
      <w:pPr>
        <w:pStyle w:val="ListParagraph"/>
        <w:numPr>
          <w:ilvl w:val="2"/>
          <w:numId w:val="65"/>
        </w:numPr>
        <w:tabs>
          <w:tab w:val="left" w:pos="1541"/>
        </w:tabs>
        <w:spacing w:before="163" w:line="360" w:lineRule="auto"/>
        <w:ind w:right="1016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.gif (Graphics Interchange Format): </w:t>
      </w:r>
      <w:r w:rsidRPr="00BE1372">
        <w:rPr>
          <w:rFonts w:ascii="Tw Cen MT" w:hAnsi="Tw Cen MT"/>
          <w:sz w:val="24"/>
        </w:rPr>
        <w:t>Can display simple animations and supports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limited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palette, often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used</w:t>
      </w:r>
      <w:r w:rsidRPr="00BE1372">
        <w:rPr>
          <w:rFonts w:ascii="Tw Cen MT" w:hAnsi="Tw Cen MT"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web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graphics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memes.</w:t>
      </w:r>
    </w:p>
    <w:p w14:paraId="7829B996" w14:textId="77777777" w:rsidR="002640FB" w:rsidRPr="00BE1372" w:rsidRDefault="00000000">
      <w:pPr>
        <w:pStyle w:val="ListParagraph"/>
        <w:numPr>
          <w:ilvl w:val="2"/>
          <w:numId w:val="65"/>
        </w:numPr>
        <w:tabs>
          <w:tab w:val="left" w:pos="1541"/>
        </w:tabs>
        <w:spacing w:before="162" w:line="360" w:lineRule="auto"/>
        <w:ind w:right="1324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.bmp (Bitmap Image): </w:t>
      </w:r>
      <w:r w:rsidRPr="00BE1372">
        <w:rPr>
          <w:rFonts w:ascii="Tw Cen MT" w:hAnsi="Tw Cen MT"/>
          <w:sz w:val="24"/>
        </w:rPr>
        <w:t>Uncompressed format resulting in large file sizes, but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maintains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high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quality.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Often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used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storing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original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photos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digital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paintings.</w:t>
      </w:r>
    </w:p>
    <w:p w14:paraId="73C1A414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spacing w:before="161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Audio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Files: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Contain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recorded sounds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music.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Popular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formats</w:t>
      </w:r>
      <w:r w:rsidRPr="00BE1372">
        <w:rPr>
          <w:rFonts w:ascii="Tw Cen MT" w:hAnsi="Tw Cen MT"/>
          <w:spacing w:val="-8"/>
          <w:sz w:val="24"/>
        </w:rPr>
        <w:t xml:space="preserve"> </w:t>
      </w:r>
      <w:r w:rsidRPr="00BE1372">
        <w:rPr>
          <w:rFonts w:ascii="Tw Cen MT" w:hAnsi="Tw Cen MT"/>
          <w:sz w:val="24"/>
        </w:rPr>
        <w:t>include:</w:t>
      </w:r>
    </w:p>
    <w:p w14:paraId="66C08561" w14:textId="77777777" w:rsidR="002640FB" w:rsidRPr="00BE1372" w:rsidRDefault="002640FB" w:rsidP="00BE1372">
      <w:pPr>
        <w:pStyle w:val="BodyText"/>
        <w:spacing w:before="11"/>
        <w:rPr>
          <w:rFonts w:ascii="Tw Cen MT" w:hAnsi="Tw Cen MT"/>
        </w:rPr>
      </w:pPr>
    </w:p>
    <w:p w14:paraId="02C9CCA8" w14:textId="77777777" w:rsidR="002640FB" w:rsidRPr="00BE1372" w:rsidRDefault="00000000">
      <w:pPr>
        <w:pStyle w:val="ListParagraph"/>
        <w:numPr>
          <w:ilvl w:val="2"/>
          <w:numId w:val="65"/>
        </w:numPr>
        <w:tabs>
          <w:tab w:val="left" w:pos="1541"/>
        </w:tabs>
        <w:spacing w:line="360" w:lineRule="auto"/>
        <w:ind w:right="1375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.mp3</w:t>
      </w:r>
      <w:r w:rsidRPr="00BE1372">
        <w:rPr>
          <w:rFonts w:ascii="Tw Cen MT" w:hAnsi="Tw Cen MT"/>
          <w:b/>
          <w:spacing w:val="-5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(MPEG-1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Audio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Layer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III):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Highly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compressed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format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storing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music,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making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it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suitable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digital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downloads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streaming.</w:t>
      </w:r>
    </w:p>
    <w:p w14:paraId="12BD0A86" w14:textId="77777777" w:rsidR="002640FB" w:rsidRPr="00BE1372" w:rsidRDefault="00000000">
      <w:pPr>
        <w:pStyle w:val="ListParagraph"/>
        <w:numPr>
          <w:ilvl w:val="2"/>
          <w:numId w:val="65"/>
        </w:numPr>
        <w:tabs>
          <w:tab w:val="left" w:pos="1541"/>
        </w:tabs>
        <w:spacing w:before="161" w:line="360" w:lineRule="auto"/>
        <w:ind w:right="1159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.wav (Waveform Audio Format): </w:t>
      </w:r>
      <w:r w:rsidRPr="00BE1372">
        <w:rPr>
          <w:rFonts w:ascii="Tw Cen MT" w:hAnsi="Tw Cen MT"/>
          <w:sz w:val="24"/>
        </w:rPr>
        <w:t>Uncompressed format preserving high audio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quality,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often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used for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professional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audio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editing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storing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original recordings.</w:t>
      </w:r>
    </w:p>
    <w:p w14:paraId="794960B7" w14:textId="77777777" w:rsidR="002640FB" w:rsidRPr="00BE1372" w:rsidRDefault="00000000">
      <w:pPr>
        <w:pStyle w:val="ListParagraph"/>
        <w:numPr>
          <w:ilvl w:val="2"/>
          <w:numId w:val="65"/>
        </w:numPr>
        <w:tabs>
          <w:tab w:val="left" w:pos="1541"/>
        </w:tabs>
        <w:spacing w:before="161" w:line="360" w:lineRule="auto"/>
        <w:ind w:right="922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.flac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(Free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Lossless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Audio</w:t>
      </w:r>
      <w:r w:rsidRPr="00BE1372">
        <w:rPr>
          <w:rFonts w:ascii="Tw Cen MT" w:hAnsi="Tw Cen MT"/>
          <w:b/>
          <w:spacing w:val="-4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Codec):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Compressed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format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that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maintains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original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audio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quality like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WAV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files,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but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with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smaller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file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sizes.</w:t>
      </w:r>
    </w:p>
    <w:p w14:paraId="0F103981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spacing w:before="162" w:line="360" w:lineRule="auto"/>
        <w:ind w:right="1566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Video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Files: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Store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moving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images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and sound for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video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playback.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Common formats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include:</w:t>
      </w:r>
    </w:p>
    <w:p w14:paraId="7C7AC86D" w14:textId="77777777" w:rsidR="002640FB" w:rsidRPr="00BE1372" w:rsidRDefault="00000000">
      <w:pPr>
        <w:pStyle w:val="ListParagraph"/>
        <w:numPr>
          <w:ilvl w:val="2"/>
          <w:numId w:val="65"/>
        </w:numPr>
        <w:tabs>
          <w:tab w:val="left" w:pos="1541"/>
        </w:tabs>
        <w:spacing w:before="157" w:line="360" w:lineRule="auto"/>
        <w:ind w:right="1492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.mp4 (MPEG-4 Part 14): </w:t>
      </w:r>
      <w:r w:rsidRPr="00BE1372">
        <w:rPr>
          <w:rFonts w:ascii="Tw Cen MT" w:hAnsi="Tw Cen MT"/>
          <w:sz w:val="24"/>
        </w:rPr>
        <w:t>Versatile format supporting high-quality video and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audio, commonly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used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online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videos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social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media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sharing.</w:t>
      </w:r>
    </w:p>
    <w:p w14:paraId="0D67F124" w14:textId="77777777" w:rsidR="002640FB" w:rsidRPr="00BE1372" w:rsidRDefault="00000000">
      <w:pPr>
        <w:pStyle w:val="ListParagraph"/>
        <w:numPr>
          <w:ilvl w:val="2"/>
          <w:numId w:val="65"/>
        </w:numPr>
        <w:tabs>
          <w:tab w:val="left" w:pos="1541"/>
        </w:tabs>
        <w:spacing w:before="161" w:line="360" w:lineRule="auto"/>
        <w:ind w:right="151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.avi (Audio Video Interleaved): </w:t>
      </w:r>
      <w:r w:rsidRPr="00BE1372">
        <w:rPr>
          <w:rFonts w:ascii="Tw Cen MT" w:hAnsi="Tw Cen MT"/>
          <w:sz w:val="24"/>
        </w:rPr>
        <w:t>Older format for storing video on Windows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systems.</w:t>
      </w:r>
    </w:p>
    <w:p w14:paraId="679AA926" w14:textId="77777777" w:rsidR="002640FB" w:rsidRPr="00BE1372" w:rsidRDefault="00000000">
      <w:pPr>
        <w:pStyle w:val="ListParagraph"/>
        <w:numPr>
          <w:ilvl w:val="2"/>
          <w:numId w:val="65"/>
        </w:numPr>
        <w:tabs>
          <w:tab w:val="left" w:pos="1541"/>
        </w:tabs>
        <w:spacing w:before="162" w:line="360" w:lineRule="auto"/>
        <w:ind w:right="910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.mov (Apple QuickTime Movie): </w:t>
      </w:r>
      <w:r w:rsidRPr="00BE1372">
        <w:rPr>
          <w:rFonts w:ascii="Tw Cen MT" w:hAnsi="Tw Cen MT"/>
          <w:sz w:val="24"/>
        </w:rPr>
        <w:t>Developed by Apple, commonly used for storing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editing videos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on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Mac systems.</w:t>
      </w:r>
    </w:p>
    <w:p w14:paraId="52A03A1E" w14:textId="77777777" w:rsidR="002640FB" w:rsidRPr="00BE1372" w:rsidRDefault="00000000">
      <w:pPr>
        <w:pStyle w:val="Heading1"/>
        <w:numPr>
          <w:ilvl w:val="1"/>
          <w:numId w:val="68"/>
        </w:numPr>
        <w:tabs>
          <w:tab w:val="left" w:pos="1488"/>
        </w:tabs>
        <w:spacing w:before="36"/>
        <w:ind w:left="1487"/>
        <w:jc w:val="left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: Set</w:t>
      </w:r>
      <w:r w:rsidRPr="00BE1372">
        <w:rPr>
          <w:rFonts w:ascii="Tw Cen MT" w:hAnsi="Tw Cen MT"/>
          <w:spacing w:val="1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image</w:t>
      </w:r>
      <w:r w:rsidRPr="00BE1372">
        <w:rPr>
          <w:rFonts w:ascii="Tw Cen MT" w:hAnsi="Tw Cen MT"/>
          <w:spacing w:val="-1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quality</w:t>
      </w:r>
    </w:p>
    <w:p w14:paraId="67E2711B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b/>
          <w:sz w:val="25"/>
        </w:rPr>
      </w:pPr>
    </w:p>
    <w:p w14:paraId="7519FB56" w14:textId="77777777" w:rsidR="002640FB" w:rsidRPr="00BE1372" w:rsidRDefault="00000000" w:rsidP="00BE1372">
      <w:pPr>
        <w:pStyle w:val="BodyText"/>
        <w:spacing w:line="360" w:lineRule="auto"/>
        <w:ind w:left="1181" w:right="953"/>
        <w:rPr>
          <w:rFonts w:ascii="Tw Cen MT" w:hAnsi="Tw Cen MT"/>
        </w:rPr>
      </w:pPr>
      <w:r w:rsidRPr="00BE1372">
        <w:rPr>
          <w:rFonts w:ascii="Tw Cen MT" w:hAnsi="Tw Cen MT"/>
          <w:b/>
        </w:rPr>
        <w:t>Image</w:t>
      </w:r>
      <w:r w:rsidRPr="00BE1372">
        <w:rPr>
          <w:rFonts w:ascii="Tw Cen MT" w:hAnsi="Tw Cen MT"/>
          <w:b/>
          <w:spacing w:val="-2"/>
        </w:rPr>
        <w:t xml:space="preserve"> </w:t>
      </w:r>
      <w:r w:rsidRPr="00BE1372">
        <w:rPr>
          <w:rFonts w:ascii="Tw Cen MT" w:hAnsi="Tw Cen MT"/>
          <w:b/>
        </w:rPr>
        <w:t xml:space="preserve">quality </w:t>
      </w:r>
      <w:r w:rsidRPr="00BE1372">
        <w:rPr>
          <w:rFonts w:ascii="Tw Cen MT" w:hAnsi="Tw Cen MT"/>
        </w:rPr>
        <w:t>refers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to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how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well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an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image depicts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the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original scene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or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object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it</w:t>
      </w:r>
      <w:r w:rsidRPr="00BE1372">
        <w:rPr>
          <w:rFonts w:ascii="Tw Cen MT" w:hAnsi="Tw Cen MT"/>
          <w:spacing w:val="-51"/>
        </w:rPr>
        <w:t xml:space="preserve"> </w:t>
      </w:r>
      <w:r w:rsidRPr="00BE1372">
        <w:rPr>
          <w:rFonts w:ascii="Tw Cen MT" w:hAnsi="Tw Cen MT"/>
        </w:rPr>
        <w:t>represents.</w:t>
      </w:r>
    </w:p>
    <w:p w14:paraId="00CC0CFB" w14:textId="77777777" w:rsidR="002640FB" w:rsidRPr="00BE1372" w:rsidRDefault="00000000" w:rsidP="00BE1372">
      <w:pPr>
        <w:pStyle w:val="Heading1"/>
        <w:spacing w:before="162"/>
        <w:ind w:left="1181"/>
        <w:rPr>
          <w:rFonts w:ascii="Tw Cen MT" w:hAnsi="Tw Cen MT"/>
        </w:rPr>
      </w:pPr>
      <w:r w:rsidRPr="00BE1372">
        <w:rPr>
          <w:rFonts w:ascii="Tw Cen MT" w:hAnsi="Tw Cen MT"/>
        </w:rPr>
        <w:t>key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aspects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that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contribute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to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image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quality:</w:t>
      </w:r>
    </w:p>
    <w:p w14:paraId="2F1A9AAE" w14:textId="77777777" w:rsidR="002640FB" w:rsidRPr="00BE1372" w:rsidRDefault="002640FB" w:rsidP="00BE1372">
      <w:pPr>
        <w:pStyle w:val="BodyText"/>
        <w:spacing w:before="10"/>
        <w:rPr>
          <w:rFonts w:ascii="Tw Cen MT" w:hAnsi="Tw Cen MT"/>
          <w:b/>
        </w:rPr>
      </w:pPr>
    </w:p>
    <w:p w14:paraId="2AACC01B" w14:textId="77777777" w:rsidR="002640FB" w:rsidRPr="00BE1372" w:rsidRDefault="00000000">
      <w:pPr>
        <w:pStyle w:val="ListParagraph"/>
        <w:numPr>
          <w:ilvl w:val="0"/>
          <w:numId w:val="69"/>
        </w:numPr>
        <w:tabs>
          <w:tab w:val="left" w:pos="1541"/>
        </w:tabs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Resolution</w:t>
      </w:r>
    </w:p>
    <w:p w14:paraId="4052A84F" w14:textId="77777777" w:rsidR="002640FB" w:rsidRPr="00BE1372" w:rsidRDefault="00000000">
      <w:pPr>
        <w:pStyle w:val="ListParagraph"/>
        <w:numPr>
          <w:ilvl w:val="0"/>
          <w:numId w:val="69"/>
        </w:numPr>
        <w:tabs>
          <w:tab w:val="left" w:pos="1541"/>
        </w:tabs>
        <w:spacing w:before="147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Color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accuracy</w:t>
      </w:r>
    </w:p>
    <w:p w14:paraId="3E0FAE63" w14:textId="77777777" w:rsidR="002640FB" w:rsidRPr="00BE1372" w:rsidRDefault="00000000">
      <w:pPr>
        <w:pStyle w:val="ListParagraph"/>
        <w:numPr>
          <w:ilvl w:val="0"/>
          <w:numId w:val="69"/>
        </w:numPr>
        <w:tabs>
          <w:tab w:val="left" w:pos="1541"/>
        </w:tabs>
        <w:spacing w:before="147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Noise</w:t>
      </w:r>
    </w:p>
    <w:p w14:paraId="7AA1D94A" w14:textId="77777777" w:rsidR="002640FB" w:rsidRPr="00BE1372" w:rsidRDefault="00000000">
      <w:pPr>
        <w:pStyle w:val="ListParagraph"/>
        <w:numPr>
          <w:ilvl w:val="0"/>
          <w:numId w:val="69"/>
        </w:numPr>
        <w:tabs>
          <w:tab w:val="left" w:pos="1541"/>
        </w:tabs>
        <w:spacing w:before="148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Artifacts</w:t>
      </w:r>
    </w:p>
    <w:p w14:paraId="2E19D71B" w14:textId="77777777" w:rsidR="002640FB" w:rsidRPr="00BE1372" w:rsidRDefault="00000000">
      <w:pPr>
        <w:pStyle w:val="ListParagraph"/>
        <w:numPr>
          <w:ilvl w:val="0"/>
          <w:numId w:val="69"/>
        </w:numPr>
        <w:tabs>
          <w:tab w:val="left" w:pos="1541"/>
        </w:tabs>
        <w:spacing w:before="147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Sharpness</w:t>
      </w:r>
    </w:p>
    <w:p w14:paraId="305DFDF4" w14:textId="77777777" w:rsidR="002640FB" w:rsidRPr="00BE1372" w:rsidRDefault="00000000">
      <w:pPr>
        <w:pStyle w:val="ListParagraph"/>
        <w:numPr>
          <w:ilvl w:val="0"/>
          <w:numId w:val="69"/>
        </w:numPr>
        <w:tabs>
          <w:tab w:val="left" w:pos="1541"/>
        </w:tabs>
        <w:spacing w:before="147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Contrast</w:t>
      </w:r>
    </w:p>
    <w:p w14:paraId="20E436A2" w14:textId="77777777" w:rsidR="002640FB" w:rsidRPr="00BE1372" w:rsidRDefault="00000000">
      <w:pPr>
        <w:pStyle w:val="ListParagraph"/>
        <w:numPr>
          <w:ilvl w:val="0"/>
          <w:numId w:val="69"/>
        </w:numPr>
        <w:tabs>
          <w:tab w:val="left" w:pos="1541"/>
        </w:tabs>
        <w:spacing w:before="147"/>
        <w:rPr>
          <w:rFonts w:ascii="Tw Cen MT" w:hAnsi="Tw Cen MT"/>
          <w:sz w:val="24"/>
        </w:rPr>
      </w:pPr>
      <w:r w:rsidRPr="00BE1372">
        <w:rPr>
          <w:rFonts w:ascii="Tw Cen MT" w:hAnsi="Tw Cen MT"/>
          <w:sz w:val="24"/>
        </w:rPr>
        <w:t>Dynamic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range</w:t>
      </w:r>
    </w:p>
    <w:p w14:paraId="6E10B925" w14:textId="77777777" w:rsidR="002640FB" w:rsidRPr="00BE1372" w:rsidRDefault="002640FB" w:rsidP="00BE1372">
      <w:pPr>
        <w:pStyle w:val="BodyText"/>
        <w:spacing w:before="7"/>
        <w:rPr>
          <w:rFonts w:ascii="Tw Cen MT" w:hAnsi="Tw Cen MT"/>
          <w:sz w:val="20"/>
        </w:rPr>
      </w:pPr>
    </w:p>
    <w:p w14:paraId="129BA78C" w14:textId="77777777" w:rsidR="002640FB" w:rsidRPr="00BE1372" w:rsidRDefault="00000000" w:rsidP="00BE1372">
      <w:pPr>
        <w:pStyle w:val="Heading1"/>
        <w:spacing w:before="52"/>
        <w:ind w:left="592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Identification</w:t>
      </w:r>
      <w:r w:rsidRPr="00BE1372">
        <w:rPr>
          <w:rFonts w:ascii="Tw Cen MT" w:hAnsi="Tw Cen MT"/>
          <w:spacing w:val="-5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of</w:t>
      </w:r>
      <w:r w:rsidRPr="00BE1372">
        <w:rPr>
          <w:rFonts w:ascii="Tw Cen MT" w:hAnsi="Tw Cen MT"/>
          <w:spacing w:val="-3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Image</w:t>
      </w:r>
      <w:r w:rsidRPr="00BE1372">
        <w:rPr>
          <w:rFonts w:ascii="Tw Cen MT" w:hAnsi="Tw Cen MT"/>
          <w:spacing w:val="-4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optimization</w:t>
      </w:r>
      <w:r w:rsidRPr="00BE1372">
        <w:rPr>
          <w:rFonts w:ascii="Tw Cen MT" w:hAnsi="Tw Cen MT"/>
          <w:spacing w:val="-5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tools</w:t>
      </w:r>
      <w:r w:rsidRPr="00BE1372">
        <w:rPr>
          <w:rFonts w:ascii="Tw Cen MT" w:hAnsi="Tw Cen MT"/>
          <w:spacing w:val="-3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and</w:t>
      </w:r>
      <w:r w:rsidRPr="00BE1372">
        <w:rPr>
          <w:rFonts w:ascii="Tw Cen MT" w:hAnsi="Tw Cen MT"/>
          <w:spacing w:val="-4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programs</w:t>
      </w:r>
    </w:p>
    <w:p w14:paraId="787756EF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154F0E0E" w14:textId="77777777" w:rsidR="002640FB" w:rsidRPr="00BE1372" w:rsidRDefault="00000000" w:rsidP="00BE1372">
      <w:pPr>
        <w:pStyle w:val="BodyText"/>
        <w:spacing w:line="360" w:lineRule="auto"/>
        <w:ind w:left="100" w:right="953"/>
        <w:rPr>
          <w:rFonts w:ascii="Tw Cen MT" w:hAnsi="Tw Cen MT"/>
        </w:rPr>
      </w:pPr>
      <w:r w:rsidRPr="00BE1372">
        <w:rPr>
          <w:rFonts w:ascii="Tw Cen MT" w:hAnsi="Tw Cen MT"/>
          <w:b/>
        </w:rPr>
        <w:t>Image</w:t>
      </w:r>
      <w:r w:rsidRPr="00BE1372">
        <w:rPr>
          <w:rFonts w:ascii="Tw Cen MT" w:hAnsi="Tw Cen MT"/>
          <w:b/>
          <w:spacing w:val="-3"/>
        </w:rPr>
        <w:t xml:space="preserve"> </w:t>
      </w:r>
      <w:r w:rsidRPr="00BE1372">
        <w:rPr>
          <w:rFonts w:ascii="Tw Cen MT" w:hAnsi="Tw Cen MT"/>
          <w:b/>
        </w:rPr>
        <w:t>optimization</w:t>
      </w:r>
      <w:r w:rsidRPr="00BE1372">
        <w:rPr>
          <w:rFonts w:ascii="Tw Cen MT" w:hAnsi="Tw Cen MT"/>
          <w:b/>
          <w:spacing w:val="-1"/>
        </w:rPr>
        <w:t xml:space="preserve"> </w:t>
      </w:r>
      <w:r w:rsidRPr="00BE1372">
        <w:rPr>
          <w:rFonts w:ascii="Tw Cen MT" w:hAnsi="Tw Cen MT"/>
        </w:rPr>
        <w:t>is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the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process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of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modifying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digital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images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to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reduce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their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file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size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without</w:t>
      </w:r>
      <w:r w:rsidRPr="00BE1372">
        <w:rPr>
          <w:rFonts w:ascii="Tw Cen MT" w:hAnsi="Tw Cen MT"/>
          <w:spacing w:val="-52"/>
        </w:rPr>
        <w:t xml:space="preserve"> </w:t>
      </w:r>
      <w:r w:rsidRPr="00BE1372">
        <w:rPr>
          <w:rFonts w:ascii="Tw Cen MT" w:hAnsi="Tw Cen MT"/>
        </w:rPr>
        <w:lastRenderedPageBreak/>
        <w:t>losing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a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significant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amount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of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quality.</w:t>
      </w:r>
    </w:p>
    <w:p w14:paraId="14DAF30D" w14:textId="77777777" w:rsidR="002640FB" w:rsidRPr="00BE1372" w:rsidRDefault="00000000" w:rsidP="00BE1372">
      <w:pPr>
        <w:pStyle w:val="Heading1"/>
        <w:spacing w:before="161"/>
        <w:rPr>
          <w:rFonts w:ascii="Tw Cen MT" w:hAnsi="Tw Cen MT"/>
        </w:rPr>
      </w:pPr>
      <w:r w:rsidRPr="00BE1372">
        <w:rPr>
          <w:rFonts w:ascii="Tw Cen MT" w:hAnsi="Tw Cen MT"/>
        </w:rPr>
        <w:t>This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is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important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for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several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reasons:</w:t>
      </w:r>
    </w:p>
    <w:p w14:paraId="2EAAE389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6CE7BFE1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spacing w:line="360" w:lineRule="auto"/>
        <w:ind w:right="1135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Faster loading times: </w:t>
      </w:r>
      <w:r w:rsidRPr="00BE1372">
        <w:rPr>
          <w:rFonts w:ascii="Tw Cen MT" w:hAnsi="Tw Cen MT"/>
          <w:sz w:val="24"/>
        </w:rPr>
        <w:t>Smaller image files load quicker on webpages, improving user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experience and website performance. Search engines also tend to favor faster-loading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websites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their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rankings.</w:t>
      </w:r>
    </w:p>
    <w:p w14:paraId="11B91506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spacing w:before="162" w:line="360" w:lineRule="auto"/>
        <w:ind w:right="928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Reduced bandwidth usage: </w:t>
      </w:r>
      <w:r w:rsidRPr="00BE1372">
        <w:rPr>
          <w:rFonts w:ascii="Tw Cen MT" w:hAnsi="Tw Cen MT"/>
          <w:sz w:val="24"/>
        </w:rPr>
        <w:t>Smaller files use less data to download, which can be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beneficial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users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on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limited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data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plans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areas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with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slow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internet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connections.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This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can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also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save costs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for website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owners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with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pay-as-you-go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bandwidth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plans.</w:t>
      </w:r>
    </w:p>
    <w:p w14:paraId="04684B71" w14:textId="77777777" w:rsidR="002640FB" w:rsidRPr="00BE1372" w:rsidRDefault="00000000">
      <w:pPr>
        <w:pStyle w:val="ListParagraph"/>
        <w:numPr>
          <w:ilvl w:val="1"/>
          <w:numId w:val="65"/>
        </w:numPr>
        <w:tabs>
          <w:tab w:val="left" w:pos="820"/>
          <w:tab w:val="left" w:pos="821"/>
        </w:tabs>
        <w:spacing w:before="158" w:line="360" w:lineRule="auto"/>
        <w:ind w:right="1525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Improved mobile experience: </w:t>
      </w:r>
      <w:r w:rsidRPr="00BE1372">
        <w:rPr>
          <w:rFonts w:ascii="Tw Cen MT" w:hAnsi="Tw Cen MT"/>
          <w:sz w:val="24"/>
        </w:rPr>
        <w:t>Mobile devices often have slower connections and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limited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storage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space.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Optimized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images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ensure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 smooth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browsing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experience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on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smartphones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tablets.</w:t>
      </w:r>
    </w:p>
    <w:p w14:paraId="47ED4A4A" w14:textId="77777777" w:rsidR="002640FB" w:rsidRPr="00BE1372" w:rsidRDefault="00000000" w:rsidP="00BE1372">
      <w:pPr>
        <w:pStyle w:val="Heading1"/>
        <w:spacing w:before="36"/>
        <w:rPr>
          <w:rFonts w:ascii="Tw Cen MT" w:hAnsi="Tw Cen MT"/>
        </w:rPr>
      </w:pPr>
      <w:r w:rsidRPr="00BE1372">
        <w:rPr>
          <w:rFonts w:ascii="Tw Cen MT" w:hAnsi="Tw Cen MT"/>
        </w:rPr>
        <w:t>There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are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two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main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types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of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image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optimization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tools:</w:t>
      </w:r>
    </w:p>
    <w:p w14:paraId="7547CE4C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b/>
          <w:sz w:val="25"/>
        </w:rPr>
      </w:pPr>
    </w:p>
    <w:p w14:paraId="5EC23C82" w14:textId="77777777" w:rsidR="002640FB" w:rsidRPr="00BE1372" w:rsidRDefault="00000000">
      <w:pPr>
        <w:pStyle w:val="ListParagraph"/>
        <w:numPr>
          <w:ilvl w:val="0"/>
          <w:numId w:val="70"/>
        </w:numPr>
        <w:tabs>
          <w:tab w:val="left" w:pos="733"/>
        </w:tabs>
        <w:spacing w:line="360" w:lineRule="auto"/>
        <w:ind w:right="1037"/>
        <w:jc w:val="left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Online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image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optimization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tools: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These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tools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are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web-based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allow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you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compress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images directly from your web browser. They are typically free to use for a limited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number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per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month, but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they may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have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paid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plans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higher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usage</w:t>
      </w:r>
    </w:p>
    <w:p w14:paraId="5C982DA7" w14:textId="77777777" w:rsidR="002640FB" w:rsidRPr="00BE1372" w:rsidRDefault="00000000">
      <w:pPr>
        <w:pStyle w:val="ListParagraph"/>
        <w:numPr>
          <w:ilvl w:val="0"/>
          <w:numId w:val="70"/>
        </w:numPr>
        <w:tabs>
          <w:tab w:val="left" w:pos="821"/>
        </w:tabs>
        <w:spacing w:line="360" w:lineRule="auto"/>
        <w:ind w:left="820" w:right="1300"/>
        <w:jc w:val="left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Desktop image optimization software: </w:t>
      </w:r>
      <w:r w:rsidRPr="00BE1372">
        <w:rPr>
          <w:rFonts w:ascii="Tw Cen MT" w:hAnsi="Tw Cen MT"/>
          <w:sz w:val="24"/>
        </w:rPr>
        <w:t>These tools are downloaded and installed on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your computer. They offer more features than online tools, such as batch processing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ability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compress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specific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file sizes.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They may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be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free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paid.</w:t>
      </w:r>
    </w:p>
    <w:p w14:paraId="551C451F" w14:textId="77777777" w:rsidR="002640FB" w:rsidRPr="00BE1372" w:rsidRDefault="00000000" w:rsidP="00BE1372">
      <w:pPr>
        <w:pStyle w:val="Heading1"/>
        <w:spacing w:before="160"/>
        <w:ind w:left="460"/>
        <w:rPr>
          <w:rFonts w:ascii="Tw Cen MT" w:hAnsi="Tw Cen MT"/>
        </w:rPr>
      </w:pPr>
      <w:r w:rsidRPr="00BE1372">
        <w:rPr>
          <w:rFonts w:ascii="Tw Cen MT" w:hAnsi="Tw Cen MT"/>
        </w:rPr>
        <w:t>some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popular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image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optimization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tools</w:t>
      </w:r>
      <w:r w:rsidRPr="00BE1372">
        <w:rPr>
          <w:rFonts w:ascii="Tw Cen MT" w:hAnsi="Tw Cen MT"/>
          <w:spacing w:val="-6"/>
        </w:rPr>
        <w:t xml:space="preserve"> </w:t>
      </w:r>
      <w:r w:rsidRPr="00BE1372">
        <w:rPr>
          <w:rFonts w:ascii="Tw Cen MT" w:hAnsi="Tw Cen MT"/>
        </w:rPr>
        <w:t>and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programs:</w:t>
      </w:r>
    </w:p>
    <w:p w14:paraId="38948DDB" w14:textId="77777777" w:rsidR="002640FB" w:rsidRPr="00BE1372" w:rsidRDefault="002640FB" w:rsidP="00BE1372">
      <w:pPr>
        <w:pStyle w:val="BodyText"/>
        <w:spacing w:before="3"/>
        <w:rPr>
          <w:rFonts w:ascii="Tw Cen MT" w:hAnsi="Tw Cen MT"/>
          <w:b/>
          <w:sz w:val="25"/>
        </w:rPr>
      </w:pPr>
    </w:p>
    <w:p w14:paraId="3612CAFF" w14:textId="77777777" w:rsidR="002640FB" w:rsidRPr="00BE1372" w:rsidRDefault="00000000">
      <w:pPr>
        <w:pStyle w:val="ListParagraph"/>
        <w:numPr>
          <w:ilvl w:val="0"/>
          <w:numId w:val="71"/>
        </w:numPr>
        <w:tabs>
          <w:tab w:val="left" w:pos="820"/>
          <w:tab w:val="left" w:pos="821"/>
        </w:tabs>
        <w:ind w:hanging="361"/>
        <w:rPr>
          <w:rFonts w:ascii="Tw Cen MT" w:hAnsi="Tw Cen MT"/>
          <w:b/>
          <w:sz w:val="24"/>
        </w:rPr>
      </w:pPr>
      <w:r w:rsidRPr="00BE1372">
        <w:rPr>
          <w:rFonts w:ascii="Tw Cen MT" w:hAnsi="Tw Cen MT"/>
          <w:b/>
          <w:sz w:val="24"/>
        </w:rPr>
        <w:t>Online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tools:</w:t>
      </w:r>
    </w:p>
    <w:p w14:paraId="0A027A92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b/>
          <w:sz w:val="25"/>
        </w:rPr>
      </w:pPr>
    </w:p>
    <w:p w14:paraId="1C24F607" w14:textId="77777777" w:rsidR="002640FB" w:rsidRPr="00BE1372" w:rsidRDefault="00000000">
      <w:pPr>
        <w:pStyle w:val="ListParagraph"/>
        <w:numPr>
          <w:ilvl w:val="1"/>
          <w:numId w:val="71"/>
        </w:numPr>
        <w:tabs>
          <w:tab w:val="left" w:pos="1541"/>
        </w:tabs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TinyPNG: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popular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free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online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tool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that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specializes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compressing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images.</w:t>
      </w:r>
    </w:p>
    <w:p w14:paraId="50FF2CDB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sz w:val="25"/>
        </w:rPr>
      </w:pPr>
    </w:p>
    <w:p w14:paraId="68689DE1" w14:textId="77777777" w:rsidR="002640FB" w:rsidRPr="00BE1372" w:rsidRDefault="00000000">
      <w:pPr>
        <w:pStyle w:val="ListParagraph"/>
        <w:numPr>
          <w:ilvl w:val="1"/>
          <w:numId w:val="71"/>
        </w:numPr>
        <w:tabs>
          <w:tab w:val="left" w:pos="1541"/>
        </w:tabs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Optimizilla: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Another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free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online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tool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that</w:t>
      </w:r>
      <w:r w:rsidRPr="00BE1372">
        <w:rPr>
          <w:rFonts w:ascii="Tw Cen MT" w:hAnsi="Tw Cen MT"/>
          <w:spacing w:val="-9"/>
          <w:sz w:val="24"/>
        </w:rPr>
        <w:t xml:space="preserve"> </w:t>
      </w:r>
      <w:r w:rsidRPr="00BE1372">
        <w:rPr>
          <w:rFonts w:ascii="Tw Cen MT" w:hAnsi="Tw Cen MT"/>
          <w:sz w:val="24"/>
        </w:rPr>
        <w:t>can compress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JPEG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PNG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images.</w:t>
      </w:r>
    </w:p>
    <w:p w14:paraId="107DB627" w14:textId="77777777" w:rsidR="002640FB" w:rsidRPr="00BE1372" w:rsidRDefault="002640FB" w:rsidP="00BE1372">
      <w:pPr>
        <w:pStyle w:val="BodyText"/>
        <w:spacing w:before="11"/>
        <w:rPr>
          <w:rFonts w:ascii="Tw Cen MT" w:hAnsi="Tw Cen MT"/>
        </w:rPr>
      </w:pPr>
    </w:p>
    <w:p w14:paraId="41C1C1D9" w14:textId="77777777" w:rsidR="002640FB" w:rsidRPr="00BE1372" w:rsidRDefault="00000000">
      <w:pPr>
        <w:pStyle w:val="ListParagraph"/>
        <w:numPr>
          <w:ilvl w:val="1"/>
          <w:numId w:val="71"/>
        </w:numPr>
        <w:tabs>
          <w:tab w:val="left" w:pos="1541"/>
        </w:tabs>
        <w:spacing w:line="360" w:lineRule="auto"/>
        <w:ind w:right="990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Kraken.io:</w:t>
      </w:r>
      <w:r w:rsidRPr="00BE1372">
        <w:rPr>
          <w:rFonts w:ascii="Tw Cen MT" w:hAnsi="Tw Cen MT"/>
          <w:b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free and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paid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online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tool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that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offers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variety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optimization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options.</w:t>
      </w:r>
    </w:p>
    <w:p w14:paraId="413666D7" w14:textId="77777777" w:rsidR="002640FB" w:rsidRPr="00BE1372" w:rsidRDefault="00000000">
      <w:pPr>
        <w:pStyle w:val="Heading1"/>
        <w:numPr>
          <w:ilvl w:val="0"/>
          <w:numId w:val="71"/>
        </w:numPr>
        <w:tabs>
          <w:tab w:val="left" w:pos="820"/>
          <w:tab w:val="left" w:pos="821"/>
        </w:tabs>
        <w:spacing w:before="161"/>
        <w:ind w:hanging="361"/>
        <w:rPr>
          <w:rFonts w:ascii="Tw Cen MT" w:hAnsi="Tw Cen MT"/>
        </w:rPr>
      </w:pPr>
      <w:r w:rsidRPr="00BE1372">
        <w:rPr>
          <w:rFonts w:ascii="Tw Cen MT" w:hAnsi="Tw Cen MT"/>
        </w:rPr>
        <w:t>Desktop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software:</w:t>
      </w:r>
    </w:p>
    <w:p w14:paraId="5F142B1B" w14:textId="77777777" w:rsidR="002640FB" w:rsidRPr="00BE1372" w:rsidRDefault="002640FB" w:rsidP="00BE1372">
      <w:pPr>
        <w:pStyle w:val="BodyText"/>
        <w:spacing w:before="2"/>
        <w:rPr>
          <w:rFonts w:ascii="Tw Cen MT" w:hAnsi="Tw Cen MT"/>
          <w:b/>
          <w:sz w:val="25"/>
        </w:rPr>
      </w:pPr>
    </w:p>
    <w:p w14:paraId="23C6A552" w14:textId="77777777" w:rsidR="002640FB" w:rsidRPr="00BE1372" w:rsidRDefault="00000000">
      <w:pPr>
        <w:pStyle w:val="ListParagraph"/>
        <w:numPr>
          <w:ilvl w:val="1"/>
          <w:numId w:val="71"/>
        </w:numPr>
        <w:tabs>
          <w:tab w:val="left" w:pos="1541"/>
        </w:tabs>
        <w:spacing w:line="360" w:lineRule="auto"/>
        <w:ind w:right="1579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Adobe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Photoshop: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powerful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editing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software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that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includes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optimization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features.</w:t>
      </w:r>
    </w:p>
    <w:p w14:paraId="16C0ED98" w14:textId="77777777" w:rsidR="002640FB" w:rsidRPr="00BE1372" w:rsidRDefault="00000000">
      <w:pPr>
        <w:pStyle w:val="ListParagraph"/>
        <w:numPr>
          <w:ilvl w:val="1"/>
          <w:numId w:val="71"/>
        </w:numPr>
        <w:tabs>
          <w:tab w:val="left" w:pos="1541"/>
        </w:tabs>
        <w:spacing w:before="162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ShortPixel: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A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free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paid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desktop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tool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that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specializes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compression.</w:t>
      </w:r>
    </w:p>
    <w:p w14:paraId="0267998B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sz w:val="25"/>
        </w:rPr>
      </w:pPr>
    </w:p>
    <w:p w14:paraId="5B7A1B3F" w14:textId="77777777" w:rsidR="002640FB" w:rsidRPr="00BE1372" w:rsidRDefault="00000000">
      <w:pPr>
        <w:pStyle w:val="ListParagraph"/>
        <w:numPr>
          <w:ilvl w:val="1"/>
          <w:numId w:val="71"/>
        </w:numPr>
        <w:tabs>
          <w:tab w:val="left" w:pos="1541"/>
        </w:tabs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ImageOptim: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 free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open-source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optimization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tool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Mac.</w:t>
      </w:r>
    </w:p>
    <w:p w14:paraId="7674311A" w14:textId="77777777" w:rsidR="002640FB" w:rsidRPr="00BE1372" w:rsidRDefault="002640FB" w:rsidP="00BE1372">
      <w:pPr>
        <w:pStyle w:val="BodyText"/>
        <w:spacing w:before="11"/>
        <w:rPr>
          <w:rFonts w:ascii="Tw Cen MT" w:hAnsi="Tw Cen MT"/>
          <w:sz w:val="20"/>
        </w:rPr>
      </w:pPr>
    </w:p>
    <w:p w14:paraId="628CB4E5" w14:textId="77777777" w:rsidR="002640FB" w:rsidRPr="00BE1372" w:rsidRDefault="00000000" w:rsidP="00BE1372">
      <w:pPr>
        <w:pStyle w:val="Heading1"/>
        <w:spacing w:before="52"/>
        <w:ind w:left="460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Compression</w:t>
      </w:r>
    </w:p>
    <w:p w14:paraId="4B04982C" w14:textId="77777777" w:rsidR="002640FB" w:rsidRPr="00BE1372" w:rsidRDefault="002640FB" w:rsidP="00BE1372">
      <w:pPr>
        <w:pStyle w:val="BodyText"/>
        <w:spacing w:before="11"/>
        <w:rPr>
          <w:rFonts w:ascii="Tw Cen MT" w:hAnsi="Tw Cen MT"/>
          <w:b/>
        </w:rPr>
      </w:pPr>
    </w:p>
    <w:p w14:paraId="0A4EA7CE" w14:textId="77777777" w:rsidR="002640FB" w:rsidRPr="00BE1372" w:rsidRDefault="00000000" w:rsidP="00BE1372">
      <w:pPr>
        <w:pStyle w:val="BodyText"/>
        <w:ind w:left="100"/>
        <w:rPr>
          <w:rFonts w:ascii="Tw Cen MT" w:hAnsi="Tw Cen MT"/>
        </w:rPr>
      </w:pPr>
      <w:r w:rsidRPr="00BE1372">
        <w:rPr>
          <w:rFonts w:ascii="Tw Cen MT" w:hAnsi="Tw Cen MT"/>
        </w:rPr>
        <w:t>Compression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is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the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process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of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reducing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the size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of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a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digital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file,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in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this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case,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an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image.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There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are</w:t>
      </w:r>
    </w:p>
    <w:p w14:paraId="068838D2" w14:textId="77777777" w:rsidR="002640FB" w:rsidRPr="00BE1372" w:rsidRDefault="00000000" w:rsidP="00BE1372">
      <w:pPr>
        <w:pStyle w:val="Heading1"/>
        <w:spacing w:before="147" w:line="491" w:lineRule="auto"/>
        <w:ind w:right="3575"/>
        <w:rPr>
          <w:rFonts w:ascii="Tw Cen MT" w:hAnsi="Tw Cen MT"/>
        </w:rPr>
      </w:pPr>
      <w:r w:rsidRPr="00BE1372">
        <w:rPr>
          <w:rFonts w:ascii="Tw Cen MT" w:hAnsi="Tw Cen MT"/>
        </w:rPr>
        <w:t>two main types of compression used for images: lossy and lossless</w:t>
      </w:r>
      <w:r w:rsidRPr="00BE1372">
        <w:rPr>
          <w:rFonts w:ascii="Tw Cen MT" w:hAnsi="Tw Cen MT"/>
          <w:b w:val="0"/>
        </w:rPr>
        <w:t>.</w:t>
      </w:r>
      <w:r w:rsidRPr="00BE1372">
        <w:rPr>
          <w:rFonts w:ascii="Tw Cen MT" w:hAnsi="Tw Cen MT"/>
          <w:b w:val="0"/>
          <w:spacing w:val="-52"/>
        </w:rPr>
        <w:t xml:space="preserve"> </w:t>
      </w:r>
      <w:r w:rsidRPr="00BE1372">
        <w:rPr>
          <w:rFonts w:ascii="Tw Cen MT" w:hAnsi="Tw Cen MT"/>
        </w:rPr>
        <w:t>Lossy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Compression:</w:t>
      </w:r>
    </w:p>
    <w:p w14:paraId="32F87F7F" w14:textId="77777777" w:rsidR="002640FB" w:rsidRPr="00BE1372" w:rsidRDefault="00000000">
      <w:pPr>
        <w:pStyle w:val="ListParagraph"/>
        <w:numPr>
          <w:ilvl w:val="0"/>
          <w:numId w:val="71"/>
        </w:numPr>
        <w:tabs>
          <w:tab w:val="left" w:pos="820"/>
          <w:tab w:val="left" w:pos="821"/>
        </w:tabs>
        <w:spacing w:line="292" w:lineRule="exact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Goal: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Achieve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highest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possible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file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size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reduction.</w:t>
      </w:r>
    </w:p>
    <w:p w14:paraId="69CA21FF" w14:textId="77777777" w:rsidR="002640FB" w:rsidRPr="00BE1372" w:rsidRDefault="00000000">
      <w:pPr>
        <w:pStyle w:val="ListParagraph"/>
        <w:numPr>
          <w:ilvl w:val="0"/>
          <w:numId w:val="71"/>
        </w:numPr>
        <w:tabs>
          <w:tab w:val="left" w:pos="820"/>
          <w:tab w:val="left" w:pos="821"/>
        </w:tabs>
        <w:spacing w:before="56" w:line="360" w:lineRule="auto"/>
        <w:ind w:right="1115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Method: </w:t>
      </w:r>
      <w:r w:rsidRPr="00BE1372">
        <w:rPr>
          <w:rFonts w:ascii="Tw Cen MT" w:hAnsi="Tw Cen MT"/>
          <w:sz w:val="24"/>
        </w:rPr>
        <w:t>Permanently discards some image data during compression. This data is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typically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chosen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be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less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noticeable to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human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eye,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such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subtle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color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variations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or minor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details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textures.</w:t>
      </w:r>
    </w:p>
    <w:p w14:paraId="0A8712E0" w14:textId="77777777" w:rsidR="002640FB" w:rsidRPr="00BE1372" w:rsidRDefault="00000000">
      <w:pPr>
        <w:pStyle w:val="ListParagraph"/>
        <w:numPr>
          <w:ilvl w:val="0"/>
          <w:numId w:val="71"/>
        </w:numPr>
        <w:tabs>
          <w:tab w:val="left" w:pos="820"/>
          <w:tab w:val="left" w:pos="821"/>
        </w:tabs>
        <w:spacing w:before="162" w:line="360" w:lineRule="auto"/>
        <w:ind w:right="924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Impact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on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Quality:</w:t>
      </w:r>
      <w:r w:rsidRPr="00BE1372">
        <w:rPr>
          <w:rFonts w:ascii="Tw Cen MT" w:hAnsi="Tw Cen MT"/>
          <w:b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Can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introduce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artifacts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(visible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blockiness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blurring)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into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image,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especially with high compression ratios. The more you compress a lossy image, the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worse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quality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becomes.</w:t>
      </w:r>
    </w:p>
    <w:p w14:paraId="7AEBE0AE" w14:textId="77777777" w:rsidR="002640FB" w:rsidRPr="00BE1372" w:rsidRDefault="00000000">
      <w:pPr>
        <w:pStyle w:val="ListParagraph"/>
        <w:numPr>
          <w:ilvl w:val="0"/>
          <w:numId w:val="71"/>
        </w:numPr>
        <w:tabs>
          <w:tab w:val="left" w:pos="820"/>
          <w:tab w:val="left" w:pos="821"/>
        </w:tabs>
        <w:spacing w:before="157" w:line="360" w:lineRule="auto"/>
        <w:ind w:right="926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 xml:space="preserve">Use Cases: </w:t>
      </w:r>
      <w:r w:rsidRPr="00BE1372">
        <w:rPr>
          <w:rFonts w:ascii="Tw Cen MT" w:hAnsi="Tw Cen MT"/>
          <w:sz w:val="24"/>
        </w:rPr>
        <w:t>Ideal for situations where reducing file size is a top priority, such as web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images,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social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media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posts,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emails.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slight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quality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loss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is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often acceptable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these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purposes.</w:t>
      </w:r>
    </w:p>
    <w:p w14:paraId="46177416" w14:textId="77777777" w:rsidR="002640FB" w:rsidRPr="00BE1372" w:rsidRDefault="00000000" w:rsidP="00BE1372">
      <w:pPr>
        <w:pStyle w:val="Heading1"/>
        <w:spacing w:before="163"/>
        <w:rPr>
          <w:rFonts w:ascii="Tw Cen MT" w:hAnsi="Tw Cen MT"/>
        </w:rPr>
      </w:pPr>
      <w:r w:rsidRPr="00BE1372">
        <w:rPr>
          <w:rFonts w:ascii="Tw Cen MT" w:hAnsi="Tw Cen MT"/>
        </w:rPr>
        <w:t>Lossless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Compression:</w:t>
      </w:r>
    </w:p>
    <w:p w14:paraId="0CCD5A05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b/>
          <w:sz w:val="25"/>
        </w:rPr>
      </w:pPr>
    </w:p>
    <w:p w14:paraId="3D03261E" w14:textId="77777777" w:rsidR="002640FB" w:rsidRPr="00BE1372" w:rsidRDefault="00000000">
      <w:pPr>
        <w:pStyle w:val="ListParagraph"/>
        <w:numPr>
          <w:ilvl w:val="0"/>
          <w:numId w:val="71"/>
        </w:numPr>
        <w:tabs>
          <w:tab w:val="left" w:pos="820"/>
          <w:tab w:val="left" w:pos="821"/>
        </w:tabs>
        <w:spacing w:before="1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Goal: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Reduce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file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size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without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any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loss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 quality.</w:t>
      </w:r>
    </w:p>
    <w:p w14:paraId="3CDA1E7F" w14:textId="77777777" w:rsidR="002640FB" w:rsidRPr="00BE1372" w:rsidRDefault="002640FB" w:rsidP="00BE1372">
      <w:pPr>
        <w:pStyle w:val="BodyText"/>
        <w:spacing w:before="10"/>
        <w:rPr>
          <w:rFonts w:ascii="Tw Cen MT" w:hAnsi="Tw Cen MT"/>
        </w:rPr>
      </w:pPr>
    </w:p>
    <w:p w14:paraId="16D0C090" w14:textId="77777777" w:rsidR="002640FB" w:rsidRPr="00BE1372" w:rsidRDefault="00000000">
      <w:pPr>
        <w:pStyle w:val="ListParagraph"/>
        <w:numPr>
          <w:ilvl w:val="0"/>
          <w:numId w:val="71"/>
        </w:numPr>
        <w:tabs>
          <w:tab w:val="left" w:pos="820"/>
          <w:tab w:val="left" w:pos="821"/>
        </w:tabs>
        <w:spacing w:line="360" w:lineRule="auto"/>
        <w:ind w:right="1175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Method:</w:t>
      </w:r>
      <w:r w:rsidRPr="00BE1372">
        <w:rPr>
          <w:rFonts w:ascii="Tw Cen MT" w:hAnsi="Tw Cen MT"/>
          <w:b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Identifies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removes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redundant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data from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file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without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affecting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the actual image information. This can include things like unused color palettes or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inefficient storage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pixel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data.</w:t>
      </w:r>
    </w:p>
    <w:p w14:paraId="6178004B" w14:textId="77777777" w:rsidR="002640FB" w:rsidRPr="00BE1372" w:rsidRDefault="00000000">
      <w:pPr>
        <w:pStyle w:val="ListParagraph"/>
        <w:numPr>
          <w:ilvl w:val="0"/>
          <w:numId w:val="71"/>
        </w:numPr>
        <w:tabs>
          <w:tab w:val="left" w:pos="820"/>
          <w:tab w:val="left" w:pos="821"/>
        </w:tabs>
        <w:spacing w:before="162"/>
        <w:ind w:hanging="36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Impact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on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Quality:</w:t>
      </w:r>
      <w:r w:rsidRPr="00BE1372">
        <w:rPr>
          <w:rFonts w:ascii="Tw Cen MT" w:hAnsi="Tw Cen MT"/>
          <w:b/>
          <w:spacing w:val="4"/>
          <w:sz w:val="24"/>
        </w:rPr>
        <w:t xml:space="preserve"> </w:t>
      </w:r>
      <w:r w:rsidRPr="00BE1372">
        <w:rPr>
          <w:rFonts w:ascii="Tw Cen MT" w:hAnsi="Tw Cen MT"/>
          <w:sz w:val="24"/>
        </w:rPr>
        <w:t>Maintains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the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original</w:t>
      </w:r>
      <w:r w:rsidRPr="00BE1372">
        <w:rPr>
          <w:rFonts w:ascii="Tw Cen MT" w:hAnsi="Tw Cen MT"/>
          <w:spacing w:val="-8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 quality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pixel-for-pixel.</w:t>
      </w:r>
    </w:p>
    <w:p w14:paraId="53B02EFD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sz w:val="25"/>
        </w:rPr>
      </w:pPr>
    </w:p>
    <w:p w14:paraId="29076F69" w14:textId="77777777" w:rsidR="002640FB" w:rsidRPr="00BE1372" w:rsidRDefault="00000000">
      <w:pPr>
        <w:pStyle w:val="ListParagraph"/>
        <w:numPr>
          <w:ilvl w:val="0"/>
          <w:numId w:val="71"/>
        </w:numPr>
        <w:tabs>
          <w:tab w:val="left" w:pos="820"/>
          <w:tab w:val="left" w:pos="821"/>
        </w:tabs>
        <w:spacing w:before="1" w:line="360" w:lineRule="auto"/>
        <w:ind w:right="1316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Use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Cases:</w:t>
      </w:r>
      <w:r w:rsidRPr="00BE1372">
        <w:rPr>
          <w:rFonts w:ascii="Tw Cen MT" w:hAnsi="Tw Cen MT"/>
          <w:b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Preferred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situations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where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preserving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quality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is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crucial,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such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as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archiving original photos, storing important documents, or creating high-resolution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graphics.</w:t>
      </w:r>
    </w:p>
    <w:p w14:paraId="1D49DE45" w14:textId="77777777" w:rsidR="002640FB" w:rsidRPr="00BE1372" w:rsidRDefault="002640FB" w:rsidP="00BE1372">
      <w:pPr>
        <w:pStyle w:val="BodyText"/>
        <w:rPr>
          <w:rFonts w:ascii="Tw Cen MT" w:hAnsi="Tw Cen MT"/>
          <w:sz w:val="9"/>
        </w:rPr>
      </w:pPr>
    </w:p>
    <w:p w14:paraId="35E0CFB7" w14:textId="77777777" w:rsidR="002640FB" w:rsidRPr="00BE1372" w:rsidRDefault="00000000" w:rsidP="00BE1372">
      <w:pPr>
        <w:pStyle w:val="Heading1"/>
        <w:spacing w:before="52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Resizing</w:t>
      </w:r>
      <w:r w:rsidRPr="00BE1372">
        <w:rPr>
          <w:rFonts w:ascii="Tw Cen MT" w:hAnsi="Tw Cen MT"/>
          <w:spacing w:val="-3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an</w:t>
      </w:r>
      <w:r w:rsidRPr="00BE1372">
        <w:rPr>
          <w:rFonts w:ascii="Tw Cen MT" w:hAnsi="Tw Cen MT"/>
          <w:spacing w:val="-2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image</w:t>
      </w:r>
      <w:r w:rsidRPr="00BE1372">
        <w:rPr>
          <w:rFonts w:ascii="Tw Cen MT" w:hAnsi="Tw Cen MT"/>
          <w:spacing w:val="-2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to</w:t>
      </w:r>
      <w:r w:rsidRPr="00BE1372">
        <w:rPr>
          <w:rFonts w:ascii="Tw Cen MT" w:hAnsi="Tw Cen MT"/>
          <w:spacing w:val="-1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scale</w:t>
      </w:r>
    </w:p>
    <w:p w14:paraId="0C8D605F" w14:textId="77777777" w:rsidR="002640FB" w:rsidRPr="00BE1372" w:rsidRDefault="002640FB" w:rsidP="00BE1372">
      <w:pPr>
        <w:pStyle w:val="BodyText"/>
        <w:spacing w:before="10"/>
        <w:rPr>
          <w:rFonts w:ascii="Tw Cen MT" w:hAnsi="Tw Cen MT"/>
          <w:b/>
        </w:rPr>
      </w:pPr>
    </w:p>
    <w:p w14:paraId="26B6DB87" w14:textId="77777777" w:rsidR="002640FB" w:rsidRPr="00BE1372" w:rsidRDefault="00000000" w:rsidP="00BE1372">
      <w:pPr>
        <w:pStyle w:val="BodyText"/>
        <w:spacing w:line="360" w:lineRule="auto"/>
        <w:ind w:left="100" w:right="953"/>
        <w:rPr>
          <w:rFonts w:ascii="Tw Cen MT" w:hAnsi="Tw Cen MT"/>
        </w:rPr>
      </w:pPr>
      <w:r w:rsidRPr="00BE1372">
        <w:rPr>
          <w:rFonts w:ascii="Tw Cen MT" w:hAnsi="Tw Cen MT"/>
          <w:b/>
        </w:rPr>
        <w:t xml:space="preserve">Resizing an image to scale </w:t>
      </w:r>
      <w:r w:rsidRPr="00BE1372">
        <w:rPr>
          <w:rFonts w:ascii="Tw Cen MT" w:hAnsi="Tw Cen MT"/>
        </w:rPr>
        <w:t>refers to the process of adjusting the image dimensions while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maintaining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the</w:t>
      </w:r>
      <w:r w:rsidRPr="00BE1372">
        <w:rPr>
          <w:rFonts w:ascii="Tw Cen MT" w:hAnsi="Tw Cen MT"/>
          <w:spacing w:val="-5"/>
        </w:rPr>
        <w:t xml:space="preserve"> </w:t>
      </w:r>
      <w:r w:rsidRPr="00BE1372">
        <w:rPr>
          <w:rFonts w:ascii="Tw Cen MT" w:hAnsi="Tw Cen MT"/>
        </w:rPr>
        <w:t>original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proportions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(aspect</w:t>
      </w:r>
      <w:r w:rsidRPr="00BE1372">
        <w:rPr>
          <w:rFonts w:ascii="Tw Cen MT" w:hAnsi="Tw Cen MT"/>
          <w:spacing w:val="-1"/>
        </w:rPr>
        <w:t xml:space="preserve"> </w:t>
      </w:r>
      <w:r w:rsidRPr="00BE1372">
        <w:rPr>
          <w:rFonts w:ascii="Tw Cen MT" w:hAnsi="Tw Cen MT"/>
        </w:rPr>
        <w:t>ratio).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This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ensures</w:t>
      </w:r>
      <w:r w:rsidRPr="00BE1372">
        <w:rPr>
          <w:rFonts w:ascii="Tw Cen MT" w:hAnsi="Tw Cen MT"/>
          <w:spacing w:val="-3"/>
        </w:rPr>
        <w:t xml:space="preserve"> </w:t>
      </w:r>
      <w:r w:rsidRPr="00BE1372">
        <w:rPr>
          <w:rFonts w:ascii="Tw Cen MT" w:hAnsi="Tw Cen MT"/>
        </w:rPr>
        <w:t>the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image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doesn't</w:t>
      </w:r>
      <w:r w:rsidRPr="00BE1372">
        <w:rPr>
          <w:rFonts w:ascii="Tw Cen MT" w:hAnsi="Tw Cen MT"/>
          <w:spacing w:val="-4"/>
        </w:rPr>
        <w:t xml:space="preserve"> </w:t>
      </w:r>
      <w:r w:rsidRPr="00BE1372">
        <w:rPr>
          <w:rFonts w:ascii="Tw Cen MT" w:hAnsi="Tw Cen MT"/>
        </w:rPr>
        <w:t>become</w:t>
      </w:r>
      <w:r w:rsidRPr="00BE1372">
        <w:rPr>
          <w:rFonts w:ascii="Tw Cen MT" w:hAnsi="Tw Cen MT"/>
          <w:spacing w:val="-52"/>
        </w:rPr>
        <w:t xml:space="preserve"> </w:t>
      </w:r>
      <w:r w:rsidRPr="00BE1372">
        <w:rPr>
          <w:rFonts w:ascii="Tw Cen MT" w:hAnsi="Tw Cen MT"/>
        </w:rPr>
        <w:t>distorted</w:t>
      </w:r>
      <w:r w:rsidRPr="00BE1372">
        <w:rPr>
          <w:rFonts w:ascii="Tw Cen MT" w:hAnsi="Tw Cen MT"/>
          <w:spacing w:val="-2"/>
        </w:rPr>
        <w:t xml:space="preserve"> </w:t>
      </w:r>
      <w:r w:rsidRPr="00BE1372">
        <w:rPr>
          <w:rFonts w:ascii="Tw Cen MT" w:hAnsi="Tw Cen MT"/>
        </w:rPr>
        <w:t>or</w:t>
      </w:r>
      <w:r w:rsidRPr="00BE1372">
        <w:rPr>
          <w:rFonts w:ascii="Tw Cen MT" w:hAnsi="Tw Cen MT"/>
          <w:spacing w:val="1"/>
        </w:rPr>
        <w:t xml:space="preserve"> </w:t>
      </w:r>
      <w:r w:rsidRPr="00BE1372">
        <w:rPr>
          <w:rFonts w:ascii="Tw Cen MT" w:hAnsi="Tw Cen MT"/>
        </w:rPr>
        <w:t>stretched.</w:t>
      </w:r>
    </w:p>
    <w:p w14:paraId="50109AAA" w14:textId="77777777" w:rsidR="002640FB" w:rsidRPr="00BE1372" w:rsidRDefault="002640FB" w:rsidP="00BE1372">
      <w:pPr>
        <w:pStyle w:val="BodyText"/>
        <w:rPr>
          <w:rFonts w:ascii="Tw Cen MT" w:hAnsi="Tw Cen MT"/>
          <w:sz w:val="9"/>
        </w:rPr>
      </w:pPr>
    </w:p>
    <w:p w14:paraId="280A56AF" w14:textId="77777777" w:rsidR="002640FB" w:rsidRPr="00BE1372" w:rsidRDefault="00000000">
      <w:pPr>
        <w:pStyle w:val="Heading1"/>
        <w:numPr>
          <w:ilvl w:val="1"/>
          <w:numId w:val="68"/>
        </w:numPr>
        <w:tabs>
          <w:tab w:val="left" w:pos="408"/>
        </w:tabs>
        <w:spacing w:before="52" w:line="491" w:lineRule="auto"/>
        <w:ind w:left="100" w:right="8335" w:firstLine="0"/>
        <w:jc w:val="left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:</w:t>
      </w:r>
      <w:r w:rsidRPr="00BE1372">
        <w:rPr>
          <w:rFonts w:ascii="Tw Cen MT" w:hAnsi="Tw Cen MT"/>
          <w:spacing w:val="-10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Export</w:t>
      </w:r>
      <w:r w:rsidRPr="00BE1372">
        <w:rPr>
          <w:rFonts w:ascii="Tw Cen MT" w:hAnsi="Tw Cen MT"/>
          <w:spacing w:val="-3"/>
          <w:shd w:val="clear" w:color="auto" w:fill="FFFF00"/>
        </w:rPr>
        <w:t xml:space="preserve"> </w:t>
      </w:r>
      <w:r w:rsidRPr="00BE1372">
        <w:rPr>
          <w:rFonts w:ascii="Tw Cen MT" w:hAnsi="Tw Cen MT"/>
          <w:shd w:val="clear" w:color="auto" w:fill="FFFF00"/>
        </w:rPr>
        <w:t>artwork</w:t>
      </w:r>
      <w:r w:rsidRPr="00BE1372">
        <w:rPr>
          <w:rFonts w:ascii="Tw Cen MT" w:hAnsi="Tw Cen MT"/>
          <w:spacing w:val="-51"/>
        </w:rPr>
        <w:t xml:space="preserve"> </w:t>
      </w:r>
      <w:r w:rsidRPr="00BE1372">
        <w:rPr>
          <w:rFonts w:ascii="Tw Cen MT" w:hAnsi="Tw Cen MT"/>
        </w:rPr>
        <w:t>Photoshop:</w:t>
      </w:r>
    </w:p>
    <w:p w14:paraId="2FAC32C5" w14:textId="77777777" w:rsidR="002640FB" w:rsidRPr="00BE1372" w:rsidRDefault="002640FB" w:rsidP="00BE1372">
      <w:pPr>
        <w:spacing w:line="491" w:lineRule="auto"/>
        <w:rPr>
          <w:rFonts w:ascii="Tw Cen MT" w:hAnsi="Tw Cen MT"/>
        </w:rPr>
        <w:sectPr w:rsidR="002640FB" w:rsidRPr="00BE1372">
          <w:pgSz w:w="12240" w:h="15840"/>
          <w:pgMar w:top="1380" w:right="540" w:bottom="1200" w:left="1340" w:header="0" w:footer="934" w:gutter="0"/>
          <w:cols w:space="720"/>
        </w:sectPr>
      </w:pPr>
    </w:p>
    <w:p w14:paraId="7C247612" w14:textId="77777777" w:rsidR="002640FB" w:rsidRPr="00BE1372" w:rsidRDefault="00000000">
      <w:pPr>
        <w:pStyle w:val="ListParagraph"/>
        <w:numPr>
          <w:ilvl w:val="0"/>
          <w:numId w:val="71"/>
        </w:numPr>
        <w:tabs>
          <w:tab w:val="left" w:pos="820"/>
          <w:tab w:val="left" w:pos="821"/>
        </w:tabs>
        <w:spacing w:before="56" w:line="360" w:lineRule="auto"/>
        <w:ind w:right="1756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lastRenderedPageBreak/>
        <w:t>Paths to Illustrator</w:t>
      </w:r>
      <w:r w:rsidRPr="00BE1372">
        <w:rPr>
          <w:rFonts w:ascii="Tw Cen MT" w:hAnsi="Tw Cen MT"/>
          <w:sz w:val="24"/>
        </w:rPr>
        <w:t>: Exporting paths from Photoshop to Illustrator allows you to</w:t>
      </w:r>
      <w:r w:rsidRPr="00BE1372">
        <w:rPr>
          <w:rFonts w:ascii="Tw Cen MT" w:hAnsi="Tw Cen MT"/>
          <w:spacing w:val="-52"/>
          <w:sz w:val="24"/>
        </w:rPr>
        <w:t xml:space="preserve"> </w:t>
      </w:r>
      <w:r w:rsidRPr="00BE1372">
        <w:rPr>
          <w:rFonts w:ascii="Tw Cen MT" w:hAnsi="Tw Cen MT"/>
          <w:sz w:val="24"/>
        </w:rPr>
        <w:t>maintain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vector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quality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for further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editing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or scaling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Illustrator.</w:t>
      </w:r>
    </w:p>
    <w:p w14:paraId="1DD28DD2" w14:textId="77777777" w:rsidR="002640FB" w:rsidRPr="00BE1372" w:rsidRDefault="00000000">
      <w:pPr>
        <w:pStyle w:val="ListParagraph"/>
        <w:numPr>
          <w:ilvl w:val="0"/>
          <w:numId w:val="71"/>
        </w:numPr>
        <w:tabs>
          <w:tab w:val="left" w:pos="820"/>
          <w:tab w:val="left" w:pos="821"/>
        </w:tabs>
        <w:spacing w:before="161" w:line="360" w:lineRule="auto"/>
        <w:ind w:right="1794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Zoomify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Zoomify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allows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you to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export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large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web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viewing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with zoom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functionality, enabling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users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zoom in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out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of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high-resolution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images.</w:t>
      </w:r>
    </w:p>
    <w:p w14:paraId="31977FBD" w14:textId="77777777" w:rsidR="002640FB" w:rsidRPr="00BE1372" w:rsidRDefault="00000000">
      <w:pPr>
        <w:pStyle w:val="ListParagraph"/>
        <w:numPr>
          <w:ilvl w:val="0"/>
          <w:numId w:val="71"/>
        </w:numPr>
        <w:tabs>
          <w:tab w:val="left" w:pos="820"/>
          <w:tab w:val="left" w:pos="821"/>
        </w:tabs>
        <w:spacing w:before="157" w:line="360" w:lineRule="auto"/>
        <w:ind w:right="1205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Save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for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Web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This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option</w:t>
      </w:r>
      <w:r w:rsidRPr="00BE1372">
        <w:rPr>
          <w:rFonts w:ascii="Tw Cen MT" w:hAnsi="Tw Cen MT"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is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used to optimize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web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use by</w:t>
      </w:r>
      <w:r w:rsidRPr="00BE1372">
        <w:rPr>
          <w:rFonts w:ascii="Tw Cen MT" w:hAnsi="Tw Cen MT"/>
          <w:spacing w:val="-7"/>
          <w:sz w:val="24"/>
        </w:rPr>
        <w:t xml:space="preserve"> </w:t>
      </w:r>
      <w:r w:rsidRPr="00BE1372">
        <w:rPr>
          <w:rFonts w:ascii="Tw Cen MT" w:hAnsi="Tw Cen MT"/>
          <w:sz w:val="24"/>
        </w:rPr>
        <w:t>reducing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file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size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while maintaining acceptable quality. It's commonly used for exporting JPEGs, PNGs,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and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GIFs.</w:t>
      </w:r>
    </w:p>
    <w:p w14:paraId="1C0C5652" w14:textId="77777777" w:rsidR="002640FB" w:rsidRPr="00BE1372" w:rsidRDefault="00000000" w:rsidP="00BE1372">
      <w:pPr>
        <w:pStyle w:val="Heading1"/>
        <w:spacing w:before="163"/>
        <w:rPr>
          <w:rFonts w:ascii="Tw Cen MT" w:hAnsi="Tw Cen MT"/>
        </w:rPr>
      </w:pPr>
      <w:r w:rsidRPr="00BE1372">
        <w:rPr>
          <w:rFonts w:ascii="Tw Cen MT" w:hAnsi="Tw Cen MT"/>
        </w:rPr>
        <w:t>Illustrator:</w:t>
      </w:r>
    </w:p>
    <w:p w14:paraId="20584768" w14:textId="77777777" w:rsidR="002640FB" w:rsidRPr="00BE1372" w:rsidRDefault="002640FB" w:rsidP="00BE1372">
      <w:pPr>
        <w:pStyle w:val="BodyText"/>
        <w:spacing w:before="1"/>
        <w:rPr>
          <w:rFonts w:ascii="Tw Cen MT" w:hAnsi="Tw Cen MT"/>
          <w:b/>
          <w:sz w:val="25"/>
        </w:rPr>
      </w:pPr>
    </w:p>
    <w:p w14:paraId="75B81C6C" w14:textId="77777777" w:rsidR="002640FB" w:rsidRPr="00BE1372" w:rsidRDefault="00000000">
      <w:pPr>
        <w:pStyle w:val="ListParagraph"/>
        <w:numPr>
          <w:ilvl w:val="0"/>
          <w:numId w:val="71"/>
        </w:numPr>
        <w:tabs>
          <w:tab w:val="left" w:pos="820"/>
          <w:tab w:val="left" w:pos="821"/>
        </w:tabs>
        <w:spacing w:line="360" w:lineRule="auto"/>
        <w:ind w:right="1016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Export</w:t>
      </w:r>
      <w:r w:rsidRPr="00BE1372">
        <w:rPr>
          <w:rFonts w:ascii="Tw Cen MT" w:hAnsi="Tw Cen MT"/>
          <w:b/>
          <w:spacing w:val="-1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for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Screens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This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feature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Illustrator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allows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you to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export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multiple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artboards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or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assets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for various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screen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sizes and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resolutions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different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formats.</w:t>
      </w:r>
    </w:p>
    <w:p w14:paraId="33274B8E" w14:textId="77777777" w:rsidR="002640FB" w:rsidRPr="00BE1372" w:rsidRDefault="00000000">
      <w:pPr>
        <w:pStyle w:val="ListParagraph"/>
        <w:numPr>
          <w:ilvl w:val="0"/>
          <w:numId w:val="71"/>
        </w:numPr>
        <w:tabs>
          <w:tab w:val="left" w:pos="820"/>
          <w:tab w:val="left" w:pos="821"/>
        </w:tabs>
        <w:spacing w:before="162" w:line="357" w:lineRule="auto"/>
        <w:ind w:right="988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Export As</w:t>
      </w:r>
      <w:r w:rsidRPr="00BE1372">
        <w:rPr>
          <w:rFonts w:ascii="Tw Cen MT" w:hAnsi="Tw Cen MT"/>
          <w:sz w:val="24"/>
        </w:rPr>
        <w:t>: Provides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options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for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exporting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artwork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in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various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formats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such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as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JPEG,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PNG,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SVG, etc., with</w:t>
      </w:r>
      <w:r w:rsidRPr="00BE1372">
        <w:rPr>
          <w:rFonts w:ascii="Tw Cen MT" w:hAnsi="Tw Cen MT"/>
          <w:spacing w:val="3"/>
          <w:sz w:val="24"/>
        </w:rPr>
        <w:t xml:space="preserve"> </w:t>
      </w:r>
      <w:r w:rsidRPr="00BE1372">
        <w:rPr>
          <w:rFonts w:ascii="Tw Cen MT" w:hAnsi="Tw Cen MT"/>
          <w:sz w:val="24"/>
        </w:rPr>
        <w:t>customizable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settings.</w:t>
      </w:r>
    </w:p>
    <w:p w14:paraId="058A44DB" w14:textId="77777777" w:rsidR="002640FB" w:rsidRPr="00BE1372" w:rsidRDefault="00000000">
      <w:pPr>
        <w:pStyle w:val="ListParagraph"/>
        <w:numPr>
          <w:ilvl w:val="0"/>
          <w:numId w:val="71"/>
        </w:numPr>
        <w:tabs>
          <w:tab w:val="left" w:pos="820"/>
          <w:tab w:val="left" w:pos="821"/>
        </w:tabs>
        <w:spacing w:before="163" w:line="360" w:lineRule="auto"/>
        <w:ind w:right="1391"/>
        <w:rPr>
          <w:rFonts w:ascii="Tw Cen MT" w:hAnsi="Tw Cen MT"/>
          <w:sz w:val="24"/>
        </w:rPr>
      </w:pPr>
      <w:r w:rsidRPr="00BE1372">
        <w:rPr>
          <w:rFonts w:ascii="Tw Cen MT" w:hAnsi="Tw Cen MT"/>
          <w:b/>
          <w:sz w:val="24"/>
        </w:rPr>
        <w:t>Save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for</w:t>
      </w:r>
      <w:r w:rsidRPr="00BE1372">
        <w:rPr>
          <w:rFonts w:ascii="Tw Cen MT" w:hAnsi="Tw Cen MT"/>
          <w:b/>
          <w:spacing w:val="-3"/>
          <w:sz w:val="24"/>
        </w:rPr>
        <w:t xml:space="preserve"> </w:t>
      </w:r>
      <w:r w:rsidRPr="00BE1372">
        <w:rPr>
          <w:rFonts w:ascii="Tw Cen MT" w:hAnsi="Tw Cen MT"/>
          <w:b/>
          <w:sz w:val="24"/>
        </w:rPr>
        <w:t>Web</w:t>
      </w:r>
      <w:r w:rsidRPr="00BE1372">
        <w:rPr>
          <w:rFonts w:ascii="Tw Cen MT" w:hAnsi="Tw Cen MT"/>
          <w:sz w:val="24"/>
        </w:rPr>
        <w:t>: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Similar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to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Photoshop,</w:t>
      </w:r>
      <w:r w:rsidRPr="00BE1372">
        <w:rPr>
          <w:rFonts w:ascii="Tw Cen MT" w:hAnsi="Tw Cen MT"/>
          <w:spacing w:val="-2"/>
          <w:sz w:val="24"/>
        </w:rPr>
        <w:t xml:space="preserve"> </w:t>
      </w:r>
      <w:r w:rsidRPr="00BE1372">
        <w:rPr>
          <w:rFonts w:ascii="Tw Cen MT" w:hAnsi="Tw Cen MT"/>
          <w:sz w:val="24"/>
        </w:rPr>
        <w:t>this</w:t>
      </w:r>
      <w:r w:rsidRPr="00BE1372">
        <w:rPr>
          <w:rFonts w:ascii="Tw Cen MT" w:hAnsi="Tw Cen MT"/>
          <w:spacing w:val="-8"/>
          <w:sz w:val="24"/>
        </w:rPr>
        <w:t xml:space="preserve"> </w:t>
      </w:r>
      <w:r w:rsidRPr="00BE1372">
        <w:rPr>
          <w:rFonts w:ascii="Tw Cen MT" w:hAnsi="Tw Cen MT"/>
          <w:sz w:val="24"/>
        </w:rPr>
        <w:t>option in Illustrator</w:t>
      </w:r>
      <w:r w:rsidRPr="00BE1372">
        <w:rPr>
          <w:rFonts w:ascii="Tw Cen MT" w:hAnsi="Tw Cen MT"/>
          <w:spacing w:val="-6"/>
          <w:sz w:val="24"/>
        </w:rPr>
        <w:t xml:space="preserve"> </w:t>
      </w:r>
      <w:r w:rsidRPr="00BE1372">
        <w:rPr>
          <w:rFonts w:ascii="Tw Cen MT" w:hAnsi="Tw Cen MT"/>
          <w:sz w:val="24"/>
        </w:rPr>
        <w:t>allows</w:t>
      </w:r>
      <w:r w:rsidRPr="00BE1372">
        <w:rPr>
          <w:rFonts w:ascii="Tw Cen MT" w:hAnsi="Tw Cen MT"/>
          <w:spacing w:val="-3"/>
          <w:sz w:val="24"/>
        </w:rPr>
        <w:t xml:space="preserve"> </w:t>
      </w:r>
      <w:r w:rsidRPr="00BE1372">
        <w:rPr>
          <w:rFonts w:ascii="Tw Cen MT" w:hAnsi="Tw Cen MT"/>
          <w:sz w:val="24"/>
        </w:rPr>
        <w:t>you to</w:t>
      </w:r>
      <w:r w:rsidRPr="00BE1372">
        <w:rPr>
          <w:rFonts w:ascii="Tw Cen MT" w:hAnsi="Tw Cen MT"/>
          <w:spacing w:val="-5"/>
          <w:sz w:val="24"/>
        </w:rPr>
        <w:t xml:space="preserve"> </w:t>
      </w:r>
      <w:r w:rsidRPr="00BE1372">
        <w:rPr>
          <w:rFonts w:ascii="Tw Cen MT" w:hAnsi="Tw Cen MT"/>
          <w:sz w:val="24"/>
        </w:rPr>
        <w:t>optimize</w:t>
      </w:r>
      <w:r w:rsidRPr="00BE1372">
        <w:rPr>
          <w:rFonts w:ascii="Tw Cen MT" w:hAnsi="Tw Cen MT"/>
          <w:spacing w:val="-51"/>
          <w:sz w:val="24"/>
        </w:rPr>
        <w:t xml:space="preserve"> </w:t>
      </w:r>
      <w:r w:rsidRPr="00BE1372">
        <w:rPr>
          <w:rFonts w:ascii="Tw Cen MT" w:hAnsi="Tw Cen MT"/>
          <w:sz w:val="24"/>
        </w:rPr>
        <w:t>images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for web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use</w:t>
      </w:r>
      <w:r w:rsidRPr="00BE1372">
        <w:rPr>
          <w:rFonts w:ascii="Tw Cen MT" w:hAnsi="Tw Cen MT"/>
          <w:spacing w:val="1"/>
          <w:sz w:val="24"/>
        </w:rPr>
        <w:t xml:space="preserve"> </w:t>
      </w:r>
      <w:r w:rsidRPr="00BE1372">
        <w:rPr>
          <w:rFonts w:ascii="Tw Cen MT" w:hAnsi="Tw Cen MT"/>
          <w:sz w:val="24"/>
        </w:rPr>
        <w:t>by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reducing</w:t>
      </w:r>
      <w:r w:rsidRPr="00BE1372">
        <w:rPr>
          <w:rFonts w:ascii="Tw Cen MT" w:hAnsi="Tw Cen MT"/>
          <w:spacing w:val="-1"/>
          <w:sz w:val="24"/>
        </w:rPr>
        <w:t xml:space="preserve"> </w:t>
      </w:r>
      <w:r w:rsidRPr="00BE1372">
        <w:rPr>
          <w:rFonts w:ascii="Tw Cen MT" w:hAnsi="Tw Cen MT"/>
          <w:sz w:val="24"/>
        </w:rPr>
        <w:t>file</w:t>
      </w:r>
      <w:r w:rsidRPr="00BE1372">
        <w:rPr>
          <w:rFonts w:ascii="Tw Cen MT" w:hAnsi="Tw Cen MT"/>
          <w:spacing w:val="2"/>
          <w:sz w:val="24"/>
        </w:rPr>
        <w:t xml:space="preserve"> </w:t>
      </w:r>
      <w:r w:rsidRPr="00BE1372">
        <w:rPr>
          <w:rFonts w:ascii="Tw Cen MT" w:hAnsi="Tw Cen MT"/>
          <w:sz w:val="24"/>
        </w:rPr>
        <w:t>size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while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maintaining</w:t>
      </w:r>
      <w:r w:rsidRPr="00BE1372">
        <w:rPr>
          <w:rFonts w:ascii="Tw Cen MT" w:hAnsi="Tw Cen MT"/>
          <w:spacing w:val="-4"/>
          <w:sz w:val="24"/>
        </w:rPr>
        <w:t xml:space="preserve"> </w:t>
      </w:r>
      <w:r w:rsidRPr="00BE1372">
        <w:rPr>
          <w:rFonts w:ascii="Tw Cen MT" w:hAnsi="Tw Cen MT"/>
          <w:sz w:val="24"/>
        </w:rPr>
        <w:t>quality.</w:t>
      </w:r>
    </w:p>
    <w:p w14:paraId="248036DD" w14:textId="77777777" w:rsidR="002640FB" w:rsidRPr="00BE1372" w:rsidRDefault="002640FB" w:rsidP="00BE1372">
      <w:pPr>
        <w:pStyle w:val="BodyText"/>
        <w:rPr>
          <w:rFonts w:ascii="Tw Cen MT" w:hAnsi="Tw Cen MT"/>
          <w:sz w:val="20"/>
        </w:rPr>
      </w:pPr>
    </w:p>
    <w:p w14:paraId="65C583B1" w14:textId="77777777" w:rsidR="002640FB" w:rsidRPr="00BE1372" w:rsidRDefault="002640FB" w:rsidP="00BE1372">
      <w:pPr>
        <w:pStyle w:val="BodyText"/>
        <w:rPr>
          <w:rFonts w:ascii="Tw Cen MT" w:hAnsi="Tw Cen MT"/>
          <w:sz w:val="20"/>
        </w:rPr>
      </w:pPr>
    </w:p>
    <w:p w14:paraId="6559FB1C" w14:textId="77777777" w:rsidR="002640FB" w:rsidRPr="00BE1372" w:rsidRDefault="002640FB" w:rsidP="00BE1372">
      <w:pPr>
        <w:pStyle w:val="BodyText"/>
        <w:rPr>
          <w:rFonts w:ascii="Tw Cen MT" w:hAnsi="Tw Cen MT"/>
          <w:sz w:val="20"/>
        </w:rPr>
      </w:pPr>
    </w:p>
    <w:p w14:paraId="48034AE5" w14:textId="77777777" w:rsidR="002640FB" w:rsidRPr="00BE1372" w:rsidRDefault="002640FB" w:rsidP="00BE1372">
      <w:pPr>
        <w:pStyle w:val="BodyText"/>
        <w:rPr>
          <w:rFonts w:ascii="Tw Cen MT" w:hAnsi="Tw Cen MT"/>
          <w:sz w:val="20"/>
        </w:rPr>
      </w:pPr>
    </w:p>
    <w:p w14:paraId="415D1858" w14:textId="77777777" w:rsidR="002640FB" w:rsidRPr="00BE1372" w:rsidRDefault="002640FB" w:rsidP="00BE1372">
      <w:pPr>
        <w:pStyle w:val="BodyText"/>
        <w:rPr>
          <w:rFonts w:ascii="Tw Cen MT" w:hAnsi="Tw Cen MT"/>
          <w:sz w:val="20"/>
        </w:rPr>
      </w:pPr>
    </w:p>
    <w:p w14:paraId="2B7BCA0D" w14:textId="77777777" w:rsidR="002640FB" w:rsidRPr="00BE1372" w:rsidRDefault="002640FB" w:rsidP="00BE1372">
      <w:pPr>
        <w:pStyle w:val="BodyText"/>
        <w:rPr>
          <w:rFonts w:ascii="Tw Cen MT" w:hAnsi="Tw Cen MT"/>
          <w:sz w:val="20"/>
        </w:rPr>
      </w:pPr>
    </w:p>
    <w:p w14:paraId="470325A5" w14:textId="77777777" w:rsidR="002640FB" w:rsidRPr="00BE1372" w:rsidRDefault="002640FB" w:rsidP="00BE1372">
      <w:pPr>
        <w:pStyle w:val="BodyText"/>
        <w:rPr>
          <w:rFonts w:ascii="Tw Cen MT" w:hAnsi="Tw Cen MT"/>
          <w:sz w:val="20"/>
        </w:rPr>
      </w:pPr>
    </w:p>
    <w:p w14:paraId="5EC80B5F" w14:textId="77777777" w:rsidR="002640FB" w:rsidRPr="00BE1372" w:rsidRDefault="002640FB" w:rsidP="00BE1372">
      <w:pPr>
        <w:pStyle w:val="BodyText"/>
        <w:spacing w:before="5"/>
        <w:rPr>
          <w:rFonts w:ascii="Tw Cen MT" w:hAnsi="Tw Cen MT"/>
          <w:sz w:val="16"/>
        </w:rPr>
      </w:pPr>
    </w:p>
    <w:p w14:paraId="3B6932F3" w14:textId="77777777" w:rsidR="002640FB" w:rsidRPr="00BE1372" w:rsidRDefault="00000000" w:rsidP="00BE1372">
      <w:pPr>
        <w:pStyle w:val="BodyText"/>
        <w:spacing w:before="52"/>
        <w:ind w:left="4551" w:right="5349"/>
        <w:rPr>
          <w:rFonts w:ascii="Tw Cen MT" w:hAnsi="Tw Cen MT"/>
        </w:rPr>
      </w:pPr>
      <w:r w:rsidRPr="00BE1372">
        <w:rPr>
          <w:rFonts w:ascii="Tw Cen MT" w:hAnsi="Tw Cen MT"/>
          <w:shd w:val="clear" w:color="auto" w:fill="FFFF00"/>
        </w:rPr>
        <w:t>END</w:t>
      </w:r>
    </w:p>
    <w:sectPr w:rsidR="002640FB" w:rsidRPr="00BE1372">
      <w:pgSz w:w="12240" w:h="15840"/>
      <w:pgMar w:top="1380" w:right="540" w:bottom="1200" w:left="1340" w:header="0" w:footer="9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AD6C3" w14:textId="77777777" w:rsidR="00DE7F33" w:rsidRDefault="00DE7F33">
      <w:r>
        <w:separator/>
      </w:r>
    </w:p>
  </w:endnote>
  <w:endnote w:type="continuationSeparator" w:id="0">
    <w:p w14:paraId="1D8E6FB6" w14:textId="77777777" w:rsidR="00DE7F33" w:rsidRDefault="00DE7F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w Cen MT" w:hAnsi="Tw Cen MT"/>
        <w:sz w:val="32"/>
        <w:szCs w:val="32"/>
      </w:rPr>
      <w:id w:val="-1295820659"/>
      <w:docPartObj>
        <w:docPartGallery w:val="Page Numbers (Bottom of Page)"/>
        <w:docPartUnique/>
      </w:docPartObj>
    </w:sdtPr>
    <w:sdtContent>
      <w:p w14:paraId="3D6DC00C" w14:textId="0D76FC03" w:rsidR="00EC0F54" w:rsidRPr="00EC0F54" w:rsidRDefault="00EC0F54">
        <w:pPr>
          <w:pStyle w:val="Footer"/>
          <w:ind w:right="-864"/>
          <w:jc w:val="right"/>
          <w:rPr>
            <w:rFonts w:ascii="Tw Cen MT" w:hAnsi="Tw Cen MT"/>
            <w:sz w:val="32"/>
            <w:szCs w:val="32"/>
          </w:rPr>
        </w:pPr>
        <w:r w:rsidRPr="00EC0F54">
          <w:rPr>
            <w:rFonts w:ascii="Tw Cen MT" w:hAnsi="Tw Cen MT"/>
            <w:noProof/>
            <w:sz w:val="32"/>
            <w:szCs w:val="32"/>
          </w:rPr>
          <mc:AlternateContent>
            <mc:Choice Requires="wpg">
              <w:drawing>
                <wp:inline distT="0" distB="0" distL="0" distR="0" wp14:anchorId="78F66442" wp14:editId="6429BFBB">
                  <wp:extent cx="548640" cy="237490"/>
                  <wp:effectExtent l="9525" t="9525" r="13335" b="10160"/>
                  <wp:docPr id="888383327" name="Group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238296931" name="AutoShape 47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3685696" name="AutoShape 48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9573955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4939952" w14:textId="77777777" w:rsidR="00EC0F54" w:rsidRPr="00EC0F54" w:rsidRDefault="00EC0F54">
                                <w:pPr>
                                  <w:rPr>
                                    <w:rFonts w:ascii="Tw Cen MT" w:hAnsi="Tw Cen MT"/>
                                    <w:color w:val="FFFFFF" w:themeColor="background1"/>
                                  </w:rPr>
                                </w:pPr>
                                <w:r w:rsidRPr="00EC0F54">
                                  <w:rPr>
                                    <w:rFonts w:ascii="Tw Cen MT" w:hAnsi="Tw Cen MT"/>
                                  </w:rPr>
                                  <w:fldChar w:fldCharType="begin"/>
                                </w:r>
                                <w:r w:rsidRPr="00EC0F54">
                                  <w:rPr>
                                    <w:rFonts w:ascii="Tw Cen MT" w:hAnsi="Tw Cen MT"/>
                                  </w:rPr>
                                  <w:instrText xml:space="preserve"> PAGE    \* MERGEFORMAT </w:instrText>
                                </w:r>
                                <w:r w:rsidRPr="00EC0F54">
                                  <w:rPr>
                                    <w:rFonts w:ascii="Tw Cen MT" w:hAnsi="Tw Cen MT"/>
                                  </w:rPr>
                                  <w:fldChar w:fldCharType="separate"/>
                                </w:r>
                                <w:r w:rsidRPr="00EC0F54">
                                  <w:rPr>
                                    <w:rFonts w:ascii="Tw Cen MT" w:hAnsi="Tw Cen MT"/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t>2</w:t>
                                </w:r>
                                <w:r w:rsidRPr="00EC0F54">
                                  <w:rPr>
                                    <w:rFonts w:ascii="Tw Cen MT" w:hAnsi="Tw Cen MT"/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78F66442" id="Group 11" o:spid="_x0000_s1030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">
                  <v:roundrect id="AutoShape 47" o:spid="_x0000_s1031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" strokecolor="#e4be84"/>
                  <v:roundrect id="AutoShape 48" o:spid="_x0000_s1032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9" o:spid="_x0000_s1033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" filled="f" stroked="f">
                    <v:textbox inset="0,0,0,0">
                      <w:txbxContent>
                        <w:p w14:paraId="54939952" w14:textId="77777777" w:rsidR="00EC0F54" w:rsidRPr="00EC0F54" w:rsidRDefault="00EC0F54">
                          <w:pPr>
                            <w:rPr>
                              <w:rFonts w:ascii="Tw Cen MT" w:hAnsi="Tw Cen MT"/>
                              <w:color w:val="FFFFFF" w:themeColor="background1"/>
                            </w:rPr>
                          </w:pPr>
                          <w:r w:rsidRPr="00EC0F54">
                            <w:rPr>
                              <w:rFonts w:ascii="Tw Cen MT" w:hAnsi="Tw Cen MT"/>
                            </w:rPr>
                            <w:fldChar w:fldCharType="begin"/>
                          </w:r>
                          <w:r w:rsidRPr="00EC0F54">
                            <w:rPr>
                              <w:rFonts w:ascii="Tw Cen MT" w:hAnsi="Tw Cen MT"/>
                            </w:rPr>
                            <w:instrText xml:space="preserve"> PAGE    \* MERGEFORMAT </w:instrText>
                          </w:r>
                          <w:r w:rsidRPr="00EC0F54">
                            <w:rPr>
                              <w:rFonts w:ascii="Tw Cen MT" w:hAnsi="Tw Cen MT"/>
                            </w:rPr>
                            <w:fldChar w:fldCharType="separate"/>
                          </w:r>
                          <w:r w:rsidRPr="00EC0F54">
                            <w:rPr>
                              <w:rFonts w:ascii="Tw Cen MT" w:hAnsi="Tw Cen MT"/>
                              <w:b/>
                              <w:bCs/>
                              <w:noProof/>
                              <w:color w:val="FFFFFF" w:themeColor="background1"/>
                            </w:rPr>
                            <w:t>2</w:t>
                          </w:r>
                          <w:r w:rsidRPr="00EC0F54">
                            <w:rPr>
                              <w:rFonts w:ascii="Tw Cen MT" w:hAnsi="Tw Cen MT"/>
                              <w:b/>
                              <w:bCs/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6EAE69AB" w14:textId="53BEBA29" w:rsidR="00EC0F54" w:rsidRPr="00EC0F54" w:rsidRDefault="00EC0F54">
    <w:pPr>
      <w:pStyle w:val="BodyText"/>
      <w:spacing w:line="14" w:lineRule="auto"/>
      <w:rPr>
        <w:rFonts w:ascii="Tw Cen MT" w:hAnsi="Tw Cen MT"/>
        <w:sz w:val="32"/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F103E" w14:textId="77777777" w:rsidR="00DE7F33" w:rsidRDefault="00DE7F33">
      <w:r>
        <w:separator/>
      </w:r>
    </w:p>
  </w:footnote>
  <w:footnote w:type="continuationSeparator" w:id="0">
    <w:p w14:paraId="3428F15B" w14:textId="77777777" w:rsidR="00DE7F33" w:rsidRDefault="00DE7F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3A4B87"/>
    <w:multiLevelType w:val="multilevel"/>
    <w:tmpl w:val="813A4B87"/>
    <w:lvl w:ilvl="0">
      <w:start w:val="1"/>
      <w:numFmt w:val="decimal"/>
      <w:lvlText w:val="%1."/>
      <w:lvlJc w:val="left"/>
      <w:pPr>
        <w:ind w:left="460" w:hanging="360"/>
        <w:jc w:val="left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450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3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9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845B5372"/>
    <w:multiLevelType w:val="multilevel"/>
    <w:tmpl w:val="845B5372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8461FADE"/>
    <w:multiLevelType w:val="multilevel"/>
    <w:tmpl w:val="8461FADE"/>
    <w:lvl w:ilvl="0">
      <w:numFmt w:val="bullet"/>
      <w:lvlText w:val="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8CAEB125"/>
    <w:multiLevelType w:val="multilevel"/>
    <w:tmpl w:val="8CAEB125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91995D4F"/>
    <w:multiLevelType w:val="multilevel"/>
    <w:tmpl w:val="91995D4F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9239341B"/>
    <w:multiLevelType w:val="multilevel"/>
    <w:tmpl w:val="9239341B"/>
    <w:lvl w:ilvl="0">
      <w:start w:val="19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9288B902"/>
    <w:multiLevelType w:val="multilevel"/>
    <w:tmpl w:val="9288B902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9C8AC8EF"/>
    <w:multiLevelType w:val="multilevel"/>
    <w:tmpl w:val="9C8AC8EF"/>
    <w:lvl w:ilvl="0">
      <w:numFmt w:val="bullet"/>
      <w:lvlText w:val="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A0F05207"/>
    <w:multiLevelType w:val="multilevel"/>
    <w:tmpl w:val="A0F05207"/>
    <w:lvl w:ilvl="0">
      <w:start w:val="1"/>
      <w:numFmt w:val="decimal"/>
      <w:lvlText w:val="%1."/>
      <w:lvlJc w:val="left"/>
      <w:pPr>
        <w:ind w:left="700" w:hanging="240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67" w:hanging="307"/>
        <w:jc w:val="right"/>
      </w:pPr>
      <w:rPr>
        <w:rFonts w:ascii="Calibri" w:eastAsia="Calibri" w:hAnsi="Calibri" w:cs="Calibri" w:hint="default"/>
        <w:b/>
        <w:bCs/>
        <w:spacing w:val="-2"/>
        <w:w w:val="100"/>
        <w:sz w:val="22"/>
        <w:szCs w:val="22"/>
        <w:shd w:val="clear" w:color="auto" w:fill="FFFF00"/>
        <w:lang w:val="en-US" w:eastAsia="en-US" w:bidi="ar-SA"/>
      </w:rPr>
    </w:lvl>
    <w:lvl w:ilvl="2">
      <w:numFmt w:val="bullet"/>
      <w:lvlText w:val="•"/>
      <w:lvlJc w:val="left"/>
      <w:pPr>
        <w:ind w:left="1826" w:hanging="30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93" w:hanging="30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60" w:hanging="30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26" w:hanging="30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93" w:hanging="30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0" w:hanging="30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26" w:hanging="307"/>
      </w:pPr>
      <w:rPr>
        <w:rFonts w:hint="default"/>
        <w:lang w:val="en-US" w:eastAsia="en-US" w:bidi="ar-SA"/>
      </w:rPr>
    </w:lvl>
  </w:abstractNum>
  <w:abstractNum w:abstractNumId="9" w15:restartNumberingAfterBreak="0">
    <w:nsid w:val="B0F1ACD9"/>
    <w:multiLevelType w:val="multilevel"/>
    <w:tmpl w:val="B0F1ACD9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B23A94A9"/>
    <w:multiLevelType w:val="multilevel"/>
    <w:tmpl w:val="B23A94A9"/>
    <w:lvl w:ilvl="0">
      <w:numFmt w:val="bullet"/>
      <w:lvlText w:val="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B53F3350"/>
    <w:multiLevelType w:val="multilevel"/>
    <w:tmpl w:val="B53F3350"/>
    <w:lvl w:ilvl="0">
      <w:numFmt w:val="bullet"/>
      <w:lvlText w:val="●"/>
      <w:lvlJc w:val="left"/>
      <w:pPr>
        <w:ind w:left="300" w:hanging="20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B5E306ED"/>
    <w:multiLevelType w:val="multilevel"/>
    <w:tmpl w:val="B5E306ED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ind w:left="154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0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B8CEF35B"/>
    <w:multiLevelType w:val="multilevel"/>
    <w:tmpl w:val="B8CEF35B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/>
        <w:b/>
        <w:bCs/>
        <w:spacing w:val="-2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BB64CFA9"/>
    <w:multiLevelType w:val="multilevel"/>
    <w:tmpl w:val="BB64CFA9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/>
        <w:b/>
        <w:bCs/>
        <w:spacing w:val="-2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BE923771"/>
    <w:multiLevelType w:val="multilevel"/>
    <w:tmpl w:val="BE923771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BF205925"/>
    <w:multiLevelType w:val="multilevel"/>
    <w:tmpl w:val="BF205925"/>
    <w:lvl w:ilvl="0">
      <w:numFmt w:val="bullet"/>
      <w:lvlText w:val="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C0915F4F"/>
    <w:multiLevelType w:val="multilevel"/>
    <w:tmpl w:val="C0915F4F"/>
    <w:lvl w:ilvl="0">
      <w:numFmt w:val="bullet"/>
      <w:lvlText w:val="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C8879AEF"/>
    <w:multiLevelType w:val="multilevel"/>
    <w:tmpl w:val="C8879AEF"/>
    <w:lvl w:ilvl="0">
      <w:start w:val="33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>
      <w:start w:val="37"/>
      <w:numFmt w:val="decimal"/>
      <w:lvlText w:val="%2."/>
      <w:lvlJc w:val="left"/>
      <w:pPr>
        <w:ind w:left="912" w:hanging="360"/>
        <w:jc w:val="right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6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1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1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1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62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CF092B84"/>
    <w:multiLevelType w:val="multilevel"/>
    <w:tmpl w:val="CF092B84"/>
    <w:lvl w:ilvl="0">
      <w:numFmt w:val="bullet"/>
      <w:lvlText w:val=""/>
      <w:lvlJc w:val="left"/>
      <w:pPr>
        <w:ind w:left="1541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42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6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1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96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D7D140E4"/>
    <w:multiLevelType w:val="multilevel"/>
    <w:tmpl w:val="D7D140E4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D7F9FE59"/>
    <w:multiLevelType w:val="multilevel"/>
    <w:tmpl w:val="D7F9FE59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DCBA6B53"/>
    <w:multiLevelType w:val="multilevel"/>
    <w:tmpl w:val="DCBA6B53"/>
    <w:lvl w:ilvl="0">
      <w:start w:val="66"/>
      <w:numFmt w:val="decimal"/>
      <w:lvlText w:val="%1."/>
      <w:lvlJc w:val="left"/>
      <w:pPr>
        <w:ind w:left="892" w:hanging="360"/>
        <w:jc w:val="right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84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E093A4B0"/>
    <w:multiLevelType w:val="multilevel"/>
    <w:tmpl w:val="E093A4B0"/>
    <w:lvl w:ilvl="0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F0E89278"/>
    <w:multiLevelType w:val="multilevel"/>
    <w:tmpl w:val="F0E89278"/>
    <w:lvl w:ilvl="0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F4B5D9F5"/>
    <w:multiLevelType w:val="multilevel"/>
    <w:tmpl w:val="F4B5D9F5"/>
    <w:lvl w:ilvl="0">
      <w:start w:val="50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F689643B"/>
    <w:multiLevelType w:val="multilevel"/>
    <w:tmpl w:val="F689643B"/>
    <w:lvl w:ilvl="0">
      <w:start w:val="1"/>
      <w:numFmt w:val="decimal"/>
      <w:lvlText w:val="%1."/>
      <w:lvlJc w:val="left"/>
      <w:pPr>
        <w:ind w:left="1541" w:hanging="360"/>
        <w:jc w:val="left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42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6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1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96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F7735DC9"/>
    <w:multiLevelType w:val="multilevel"/>
    <w:tmpl w:val="F7735DC9"/>
    <w:lvl w:ilvl="0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FEC2EA36"/>
    <w:multiLevelType w:val="multilevel"/>
    <w:tmpl w:val="FEC2EA36"/>
    <w:lvl w:ilvl="0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>
      <w:numFmt w:val="bullet"/>
      <w:lvlText w:val="o"/>
      <w:lvlJc w:val="left"/>
      <w:pPr>
        <w:ind w:left="1541" w:hanging="360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0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0053208E"/>
    <w:multiLevelType w:val="multilevel"/>
    <w:tmpl w:val="0053208E"/>
    <w:lvl w:ilvl="0">
      <w:start w:val="1"/>
      <w:numFmt w:val="decimal"/>
      <w:lvlText w:val="%1"/>
      <w:lvlJc w:val="left"/>
      <w:pPr>
        <w:ind w:left="407" w:hanging="30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07" w:hanging="307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2"/>
        <w:szCs w:val="22"/>
        <w:shd w:val="clear" w:color="auto" w:fill="FFFF00"/>
        <w:lang w:val="en-US" w:eastAsia="en-US" w:bidi="ar-SA"/>
      </w:rPr>
    </w:lvl>
    <w:lvl w:ilvl="2">
      <w:numFmt w:val="bullet"/>
      <w:lvlText w:val="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0248C179"/>
    <w:multiLevelType w:val="multilevel"/>
    <w:tmpl w:val="0248C179"/>
    <w:lvl w:ilvl="0">
      <w:start w:val="9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03A63A41"/>
    <w:multiLevelType w:val="multilevel"/>
    <w:tmpl w:val="03A63A41"/>
    <w:lvl w:ilvl="0">
      <w:start w:val="1"/>
      <w:numFmt w:val="decimal"/>
      <w:lvlText w:val="%1."/>
      <w:lvlJc w:val="left"/>
      <w:pPr>
        <w:ind w:left="285" w:hanging="186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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2">
      <w:numFmt w:val="bullet"/>
      <w:lvlText w:val=""/>
      <w:lvlJc w:val="left"/>
      <w:pPr>
        <w:ind w:left="1541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64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03D62ECE"/>
    <w:multiLevelType w:val="multilevel"/>
    <w:tmpl w:val="03D62ECE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/>
        <w:b/>
        <w:bCs/>
        <w:spacing w:val="-2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0709FD3E"/>
    <w:multiLevelType w:val="multilevel"/>
    <w:tmpl w:val="0709FD3E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0CEF100B"/>
    <w:multiLevelType w:val="multilevel"/>
    <w:tmpl w:val="0CEF100B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/>
        <w:b/>
        <w:bCs/>
        <w:spacing w:val="-2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0E640482"/>
    <w:multiLevelType w:val="multilevel"/>
    <w:tmpl w:val="0E640482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ind w:left="1541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0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0F9F9CCA"/>
    <w:multiLevelType w:val="multilevel"/>
    <w:tmpl w:val="0F9F9CCA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20" w:hanging="360"/>
        <w:jc w:val="left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12EADF99"/>
    <w:multiLevelType w:val="multilevel"/>
    <w:tmpl w:val="12EADF99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>
      <w:numFmt w:val="bullet"/>
      <w:lvlText w:val="o"/>
      <w:lvlJc w:val="left"/>
      <w:pPr>
        <w:ind w:left="1541" w:hanging="360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64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1ACDE60F"/>
    <w:multiLevelType w:val="multilevel"/>
    <w:tmpl w:val="1ACDE60F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1C257C7B"/>
    <w:multiLevelType w:val="multilevel"/>
    <w:tmpl w:val="1C257C7B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23E97754"/>
    <w:multiLevelType w:val="multilevel"/>
    <w:tmpl w:val="23E97754"/>
    <w:lvl w:ilvl="0">
      <w:numFmt w:val="bullet"/>
      <w:lvlText w:val="●"/>
      <w:lvlJc w:val="left"/>
      <w:pPr>
        <w:ind w:left="300" w:hanging="200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306" w:hanging="20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312" w:hanging="2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8" w:hanging="2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4" w:hanging="2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30" w:hanging="2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6" w:hanging="2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42" w:hanging="2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48" w:hanging="200"/>
      </w:pPr>
      <w:rPr>
        <w:rFonts w:hint="default"/>
        <w:lang w:val="en-US" w:eastAsia="en-US" w:bidi="ar-SA"/>
      </w:rPr>
    </w:lvl>
  </w:abstractNum>
  <w:abstractNum w:abstractNumId="41" w15:restartNumberingAfterBreak="0">
    <w:nsid w:val="243FCF68"/>
    <w:multiLevelType w:val="multilevel"/>
    <w:tmpl w:val="243FCF68"/>
    <w:lvl w:ilvl="0">
      <w:numFmt w:val="bullet"/>
      <w:lvlText w:val="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2470EC97"/>
    <w:multiLevelType w:val="multilevel"/>
    <w:tmpl w:val="2470EC97"/>
    <w:lvl w:ilvl="0">
      <w:start w:val="54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2A8F537B"/>
    <w:multiLevelType w:val="multilevel"/>
    <w:tmpl w:val="2A8F537B"/>
    <w:lvl w:ilvl="0">
      <w:start w:val="23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30A0AC00"/>
    <w:multiLevelType w:val="multilevel"/>
    <w:tmpl w:val="30A0AC00"/>
    <w:lvl w:ilvl="0">
      <w:start w:val="1"/>
      <w:numFmt w:val="decimal"/>
      <w:lvlText w:val="%1."/>
      <w:lvlJc w:val="left"/>
      <w:pPr>
        <w:ind w:left="732" w:hanging="360"/>
        <w:jc w:val="right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0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2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1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7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36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30FC5B15"/>
    <w:multiLevelType w:val="multilevel"/>
    <w:tmpl w:val="30FC5B15"/>
    <w:lvl w:ilvl="0">
      <w:start w:val="2"/>
      <w:numFmt w:val="decimal"/>
      <w:lvlText w:val="%1"/>
      <w:lvlJc w:val="left"/>
      <w:pPr>
        <w:ind w:left="524" w:hanging="42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24" w:hanging="424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shd w:val="clear" w:color="auto" w:fill="FFFF00"/>
        <w:lang w:val="en-US" w:eastAsia="en-US" w:bidi="ar-SA"/>
      </w:rPr>
    </w:lvl>
    <w:lvl w:ilvl="2">
      <w:numFmt w:val="bullet"/>
      <w:lvlText w:val="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3">
      <w:numFmt w:val="bullet"/>
      <w:lvlText w:val="•"/>
      <w:lvlJc w:val="left"/>
      <w:pPr>
        <w:ind w:left="217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5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20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322D85CA"/>
    <w:multiLevelType w:val="multilevel"/>
    <w:tmpl w:val="322D85CA"/>
    <w:lvl w:ilvl="0">
      <w:start w:val="2"/>
      <w:numFmt w:val="decimal"/>
      <w:lvlText w:val="%1"/>
      <w:lvlJc w:val="left"/>
      <w:pPr>
        <w:ind w:left="407" w:hanging="307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407" w:hanging="307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2"/>
        <w:szCs w:val="22"/>
        <w:shd w:val="clear" w:color="auto" w:fill="FFFF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0" w:hanging="360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1181" w:hanging="361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475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2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70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17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65" w:hanging="361"/>
      </w:pPr>
      <w:rPr>
        <w:rFonts w:hint="default"/>
        <w:lang w:val="en-US" w:eastAsia="en-US" w:bidi="ar-SA"/>
      </w:rPr>
    </w:lvl>
  </w:abstractNum>
  <w:abstractNum w:abstractNumId="47" w15:restartNumberingAfterBreak="0">
    <w:nsid w:val="32A7AF2D"/>
    <w:multiLevelType w:val="multilevel"/>
    <w:tmpl w:val="32A7AF2D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35E83B33"/>
    <w:multiLevelType w:val="multilevel"/>
    <w:tmpl w:val="35E83B33"/>
    <w:lvl w:ilvl="0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39A0D9AC"/>
    <w:multiLevelType w:val="multilevel"/>
    <w:tmpl w:val="39A0D9AC"/>
    <w:lvl w:ilvl="0">
      <w:numFmt w:val="bullet"/>
      <w:lvlText w:val="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3B8127DF"/>
    <w:multiLevelType w:val="multilevel"/>
    <w:tmpl w:val="3B8127DF"/>
    <w:lvl w:ilvl="0">
      <w:start w:val="1"/>
      <w:numFmt w:val="decimal"/>
      <w:lvlText w:val="%1."/>
      <w:lvlJc w:val="left"/>
      <w:pPr>
        <w:ind w:left="700" w:hanging="240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66" w:hanging="2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32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98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64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30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6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62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28" w:hanging="240"/>
      </w:pPr>
      <w:rPr>
        <w:rFonts w:hint="default"/>
        <w:lang w:val="en-US" w:eastAsia="en-US" w:bidi="ar-SA"/>
      </w:rPr>
    </w:lvl>
  </w:abstractNum>
  <w:abstractNum w:abstractNumId="51" w15:restartNumberingAfterBreak="0">
    <w:nsid w:val="40B249F9"/>
    <w:multiLevelType w:val="multilevel"/>
    <w:tmpl w:val="40B249F9"/>
    <w:lvl w:ilvl="0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46A08BB8"/>
    <w:multiLevelType w:val="multilevel"/>
    <w:tmpl w:val="46A08BB8"/>
    <w:lvl w:ilvl="0">
      <w:numFmt w:val="bullet"/>
      <w:lvlText w:val="●"/>
      <w:lvlJc w:val="left"/>
      <w:pPr>
        <w:ind w:left="300" w:hanging="20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306" w:hanging="20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312" w:hanging="2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8" w:hanging="2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4" w:hanging="2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30" w:hanging="2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6" w:hanging="2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42" w:hanging="2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48" w:hanging="200"/>
      </w:pPr>
      <w:rPr>
        <w:rFonts w:hint="default"/>
        <w:lang w:val="en-US" w:eastAsia="en-US" w:bidi="ar-SA"/>
      </w:rPr>
    </w:lvl>
  </w:abstractNum>
  <w:abstractNum w:abstractNumId="53" w15:restartNumberingAfterBreak="0">
    <w:nsid w:val="4C1BAE26"/>
    <w:multiLevelType w:val="multilevel"/>
    <w:tmpl w:val="4C1BAE26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4C3D7A74"/>
    <w:multiLevelType w:val="multilevel"/>
    <w:tmpl w:val="4C3D7A74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55" w15:restartNumberingAfterBreak="0">
    <w:nsid w:val="4D4DC07F"/>
    <w:multiLevelType w:val="multilevel"/>
    <w:tmpl w:val="4D4DC07F"/>
    <w:lvl w:ilvl="0">
      <w:start w:val="44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56" w15:restartNumberingAfterBreak="0">
    <w:nsid w:val="4D94DA66"/>
    <w:multiLevelType w:val="multilevel"/>
    <w:tmpl w:val="4D94DA66"/>
    <w:lvl w:ilvl="0">
      <w:numFmt w:val="bullet"/>
      <w:lvlText w:val=""/>
      <w:lvlJc w:val="left"/>
      <w:pPr>
        <w:ind w:left="876" w:hanging="416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828" w:hanging="41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76" w:hanging="41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24" w:hanging="41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72" w:hanging="41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20" w:hanging="41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68" w:hanging="41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16" w:hanging="41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4" w:hanging="416"/>
      </w:pPr>
      <w:rPr>
        <w:rFonts w:hint="default"/>
        <w:lang w:val="en-US" w:eastAsia="en-US" w:bidi="ar-SA"/>
      </w:rPr>
    </w:lvl>
  </w:abstractNum>
  <w:abstractNum w:abstractNumId="57" w15:restartNumberingAfterBreak="0">
    <w:nsid w:val="58765686"/>
    <w:multiLevelType w:val="multilevel"/>
    <w:tmpl w:val="58765686"/>
    <w:lvl w:ilvl="0">
      <w:start w:val="1"/>
      <w:numFmt w:val="decimal"/>
      <w:lvlText w:val="%1."/>
      <w:lvlJc w:val="left"/>
      <w:pPr>
        <w:ind w:left="460" w:hanging="360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450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3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9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80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5A241D34"/>
    <w:multiLevelType w:val="multilevel"/>
    <w:tmpl w:val="5A241D34"/>
    <w:lvl w:ilvl="0">
      <w:start w:val="29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5E29AB5A"/>
    <w:multiLevelType w:val="multilevel"/>
    <w:tmpl w:val="5E29AB5A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61" w15:restartNumberingAfterBreak="0">
    <w:nsid w:val="5FFFB1A7"/>
    <w:multiLevelType w:val="multilevel"/>
    <w:tmpl w:val="5FFFB1A7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62" w15:restartNumberingAfterBreak="0">
    <w:nsid w:val="60382F6E"/>
    <w:multiLevelType w:val="multilevel"/>
    <w:tmpl w:val="60382F6E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ind w:left="1541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0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629F7852"/>
    <w:multiLevelType w:val="multilevel"/>
    <w:tmpl w:val="629F7852"/>
    <w:lvl w:ilvl="0">
      <w:start w:val="1"/>
      <w:numFmt w:val="decimal"/>
      <w:lvlText w:val="%1."/>
      <w:lvlJc w:val="left"/>
      <w:pPr>
        <w:ind w:left="1000" w:hanging="360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9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0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4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1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88" w:hanging="360"/>
      </w:pPr>
      <w:rPr>
        <w:rFonts w:hint="default"/>
        <w:lang w:val="en-US" w:eastAsia="en-US" w:bidi="ar-SA"/>
      </w:rPr>
    </w:lvl>
  </w:abstractNum>
  <w:abstractNum w:abstractNumId="64" w15:restartNumberingAfterBreak="0">
    <w:nsid w:val="65CD0074"/>
    <w:multiLevelType w:val="multilevel"/>
    <w:tmpl w:val="65CD0074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72183CF9"/>
    <w:multiLevelType w:val="multilevel"/>
    <w:tmpl w:val="72183CF9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66" w15:restartNumberingAfterBreak="0">
    <w:nsid w:val="74C28B35"/>
    <w:multiLevelType w:val="multilevel"/>
    <w:tmpl w:val="74C28B35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67" w15:restartNumberingAfterBreak="0">
    <w:nsid w:val="77ECEA79"/>
    <w:multiLevelType w:val="multilevel"/>
    <w:tmpl w:val="77ECEA79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68" w15:restartNumberingAfterBreak="0">
    <w:nsid w:val="79AA4FA4"/>
    <w:multiLevelType w:val="multilevel"/>
    <w:tmpl w:val="79AA4FA4"/>
    <w:lvl w:ilvl="0">
      <w:numFmt w:val="bullet"/>
      <w:lvlText w:val="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69" w15:restartNumberingAfterBreak="0">
    <w:nsid w:val="7C246926"/>
    <w:multiLevelType w:val="multilevel"/>
    <w:tmpl w:val="7C246926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7DEC2089"/>
    <w:multiLevelType w:val="multilevel"/>
    <w:tmpl w:val="7DEC2089"/>
    <w:lvl w:ilvl="0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num w:numId="1" w16cid:durableId="70851625">
    <w:abstractNumId w:val="29"/>
  </w:num>
  <w:num w:numId="2" w16cid:durableId="1958564645">
    <w:abstractNumId w:val="19"/>
  </w:num>
  <w:num w:numId="3" w16cid:durableId="52627401">
    <w:abstractNumId w:val="58"/>
  </w:num>
  <w:num w:numId="4" w16cid:durableId="2056267478">
    <w:abstractNumId w:val="16"/>
  </w:num>
  <w:num w:numId="5" w16cid:durableId="295918956">
    <w:abstractNumId w:val="12"/>
  </w:num>
  <w:num w:numId="6" w16cid:durableId="1424450104">
    <w:abstractNumId w:val="32"/>
  </w:num>
  <w:num w:numId="7" w16cid:durableId="350566385">
    <w:abstractNumId w:val="65"/>
  </w:num>
  <w:num w:numId="8" w16cid:durableId="1483153681">
    <w:abstractNumId w:val="30"/>
  </w:num>
  <w:num w:numId="9" w16cid:durableId="1020158971">
    <w:abstractNumId w:val="5"/>
  </w:num>
  <w:num w:numId="10" w16cid:durableId="187380748">
    <w:abstractNumId w:val="43"/>
  </w:num>
  <w:num w:numId="11" w16cid:durableId="505511432">
    <w:abstractNumId w:val="59"/>
  </w:num>
  <w:num w:numId="12" w16cid:durableId="100806051">
    <w:abstractNumId w:val="18"/>
  </w:num>
  <w:num w:numId="13" w16cid:durableId="2052873018">
    <w:abstractNumId w:val="55"/>
  </w:num>
  <w:num w:numId="14" w16cid:durableId="1157650235">
    <w:abstractNumId w:val="25"/>
  </w:num>
  <w:num w:numId="15" w16cid:durableId="804784893">
    <w:abstractNumId w:val="42"/>
  </w:num>
  <w:num w:numId="16" w16cid:durableId="1890919987">
    <w:abstractNumId w:val="22"/>
  </w:num>
  <w:num w:numId="17" w16cid:durableId="1236352876">
    <w:abstractNumId w:val="21"/>
  </w:num>
  <w:num w:numId="18" w16cid:durableId="1386758411">
    <w:abstractNumId w:val="7"/>
  </w:num>
  <w:num w:numId="19" w16cid:durableId="974942878">
    <w:abstractNumId w:val="53"/>
  </w:num>
  <w:num w:numId="20" w16cid:durableId="169686729">
    <w:abstractNumId w:val="62"/>
  </w:num>
  <w:num w:numId="21" w16cid:durableId="1145898695">
    <w:abstractNumId w:val="35"/>
  </w:num>
  <w:num w:numId="22" w16cid:durableId="508762562">
    <w:abstractNumId w:val="52"/>
  </w:num>
  <w:num w:numId="23" w16cid:durableId="769399451">
    <w:abstractNumId w:val="9"/>
  </w:num>
  <w:num w:numId="24" w16cid:durableId="14811519">
    <w:abstractNumId w:val="69"/>
  </w:num>
  <w:num w:numId="25" w16cid:durableId="551695262">
    <w:abstractNumId w:val="67"/>
  </w:num>
  <w:num w:numId="26" w16cid:durableId="951088209">
    <w:abstractNumId w:val="15"/>
  </w:num>
  <w:num w:numId="27" w16cid:durableId="1024019039">
    <w:abstractNumId w:val="63"/>
  </w:num>
  <w:num w:numId="28" w16cid:durableId="355078166">
    <w:abstractNumId w:val="6"/>
  </w:num>
  <w:num w:numId="29" w16cid:durableId="94713763">
    <w:abstractNumId w:val="49"/>
  </w:num>
  <w:num w:numId="30" w16cid:durableId="130641168">
    <w:abstractNumId w:val="2"/>
  </w:num>
  <w:num w:numId="31" w16cid:durableId="933975576">
    <w:abstractNumId w:val="57"/>
  </w:num>
  <w:num w:numId="32" w16cid:durableId="2110196762">
    <w:abstractNumId w:val="70"/>
  </w:num>
  <w:num w:numId="33" w16cid:durableId="1463227156">
    <w:abstractNumId w:val="0"/>
  </w:num>
  <w:num w:numId="34" w16cid:durableId="633563694">
    <w:abstractNumId w:val="41"/>
  </w:num>
  <w:num w:numId="35" w16cid:durableId="1839878659">
    <w:abstractNumId w:val="56"/>
  </w:num>
  <w:num w:numId="36" w16cid:durableId="1724253971">
    <w:abstractNumId w:val="27"/>
  </w:num>
  <w:num w:numId="37" w16cid:durableId="1526754107">
    <w:abstractNumId w:val="23"/>
  </w:num>
  <w:num w:numId="38" w16cid:durableId="623772783">
    <w:abstractNumId w:val="45"/>
  </w:num>
  <w:num w:numId="39" w16cid:durableId="1698041959">
    <w:abstractNumId w:val="68"/>
  </w:num>
  <w:num w:numId="40" w16cid:durableId="1723021405">
    <w:abstractNumId w:val="14"/>
  </w:num>
  <w:num w:numId="41" w16cid:durableId="892275677">
    <w:abstractNumId w:val="4"/>
  </w:num>
  <w:num w:numId="42" w16cid:durableId="2021544891">
    <w:abstractNumId w:val="13"/>
  </w:num>
  <w:num w:numId="43" w16cid:durableId="668752071">
    <w:abstractNumId w:val="60"/>
  </w:num>
  <w:num w:numId="44" w16cid:durableId="872231531">
    <w:abstractNumId w:val="1"/>
  </w:num>
  <w:num w:numId="45" w16cid:durableId="1084303345">
    <w:abstractNumId w:val="38"/>
  </w:num>
  <w:num w:numId="46" w16cid:durableId="2138909100">
    <w:abstractNumId w:val="3"/>
  </w:num>
  <w:num w:numId="47" w16cid:durableId="214513062">
    <w:abstractNumId w:val="61"/>
  </w:num>
  <w:num w:numId="48" w16cid:durableId="544801193">
    <w:abstractNumId w:val="66"/>
  </w:num>
  <w:num w:numId="49" w16cid:durableId="98913921">
    <w:abstractNumId w:val="54"/>
  </w:num>
  <w:num w:numId="50" w16cid:durableId="587664213">
    <w:abstractNumId w:val="46"/>
  </w:num>
  <w:num w:numId="51" w16cid:durableId="1926303603">
    <w:abstractNumId w:val="64"/>
  </w:num>
  <w:num w:numId="52" w16cid:durableId="161628173">
    <w:abstractNumId w:val="33"/>
  </w:num>
  <w:num w:numId="53" w16cid:durableId="1488667073">
    <w:abstractNumId w:val="34"/>
  </w:num>
  <w:num w:numId="54" w16cid:durableId="904687483">
    <w:abstractNumId w:val="20"/>
  </w:num>
  <w:num w:numId="55" w16cid:durableId="115756690">
    <w:abstractNumId w:val="47"/>
  </w:num>
  <w:num w:numId="56" w16cid:durableId="1227447387">
    <w:abstractNumId w:val="39"/>
  </w:num>
  <w:num w:numId="57" w16cid:durableId="1674067094">
    <w:abstractNumId w:val="24"/>
  </w:num>
  <w:num w:numId="58" w16cid:durableId="839198299">
    <w:abstractNumId w:val="40"/>
  </w:num>
  <w:num w:numId="59" w16cid:durableId="1470980715">
    <w:abstractNumId w:val="11"/>
  </w:num>
  <w:num w:numId="60" w16cid:durableId="858814073">
    <w:abstractNumId w:val="51"/>
  </w:num>
  <w:num w:numId="61" w16cid:durableId="436174798">
    <w:abstractNumId w:val="36"/>
  </w:num>
  <w:num w:numId="62" w16cid:durableId="87118985">
    <w:abstractNumId w:val="48"/>
  </w:num>
  <w:num w:numId="63" w16cid:durableId="535967691">
    <w:abstractNumId w:val="31"/>
  </w:num>
  <w:num w:numId="64" w16cid:durableId="1966738873">
    <w:abstractNumId w:val="17"/>
  </w:num>
  <w:num w:numId="65" w16cid:durableId="599291869">
    <w:abstractNumId w:val="37"/>
  </w:num>
  <w:num w:numId="66" w16cid:durableId="94988085">
    <w:abstractNumId w:val="10"/>
  </w:num>
  <w:num w:numId="67" w16cid:durableId="1003623629">
    <w:abstractNumId w:val="50"/>
  </w:num>
  <w:num w:numId="68" w16cid:durableId="991103028">
    <w:abstractNumId w:val="8"/>
  </w:num>
  <w:num w:numId="69" w16cid:durableId="89937440">
    <w:abstractNumId w:val="26"/>
  </w:num>
  <w:num w:numId="70" w16cid:durableId="2061319233">
    <w:abstractNumId w:val="44"/>
  </w:num>
  <w:num w:numId="71" w16cid:durableId="795877983">
    <w:abstractNumId w:val="28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40FB"/>
    <w:rsid w:val="00066FA7"/>
    <w:rsid w:val="000B4198"/>
    <w:rsid w:val="001249B1"/>
    <w:rsid w:val="00127F58"/>
    <w:rsid w:val="001D57E9"/>
    <w:rsid w:val="001F5A8D"/>
    <w:rsid w:val="001F5E91"/>
    <w:rsid w:val="002022E7"/>
    <w:rsid w:val="00210B27"/>
    <w:rsid w:val="002640FB"/>
    <w:rsid w:val="002839BF"/>
    <w:rsid w:val="002A0DB3"/>
    <w:rsid w:val="002E271A"/>
    <w:rsid w:val="002E30E4"/>
    <w:rsid w:val="00314643"/>
    <w:rsid w:val="003548D6"/>
    <w:rsid w:val="003D5885"/>
    <w:rsid w:val="004144F6"/>
    <w:rsid w:val="00414831"/>
    <w:rsid w:val="004157D4"/>
    <w:rsid w:val="0044046B"/>
    <w:rsid w:val="00480367"/>
    <w:rsid w:val="00510793"/>
    <w:rsid w:val="005578B5"/>
    <w:rsid w:val="00577B18"/>
    <w:rsid w:val="00577F9A"/>
    <w:rsid w:val="005C3648"/>
    <w:rsid w:val="006A253E"/>
    <w:rsid w:val="006B30D0"/>
    <w:rsid w:val="00765B42"/>
    <w:rsid w:val="0082672F"/>
    <w:rsid w:val="0086684C"/>
    <w:rsid w:val="0086738B"/>
    <w:rsid w:val="008E53FC"/>
    <w:rsid w:val="00936885"/>
    <w:rsid w:val="00946C94"/>
    <w:rsid w:val="00966C78"/>
    <w:rsid w:val="00990174"/>
    <w:rsid w:val="009904DA"/>
    <w:rsid w:val="00A7536F"/>
    <w:rsid w:val="00A96927"/>
    <w:rsid w:val="00AB6AC0"/>
    <w:rsid w:val="00AE4A31"/>
    <w:rsid w:val="00B154BC"/>
    <w:rsid w:val="00B25E8B"/>
    <w:rsid w:val="00BE1372"/>
    <w:rsid w:val="00C50062"/>
    <w:rsid w:val="00CD56E3"/>
    <w:rsid w:val="00CD77A6"/>
    <w:rsid w:val="00D3278D"/>
    <w:rsid w:val="00D45798"/>
    <w:rsid w:val="00D75D08"/>
    <w:rsid w:val="00DE7F33"/>
    <w:rsid w:val="00E17CC1"/>
    <w:rsid w:val="00E66504"/>
    <w:rsid w:val="00E76729"/>
    <w:rsid w:val="00E93598"/>
    <w:rsid w:val="00EC0F54"/>
    <w:rsid w:val="00EC7337"/>
    <w:rsid w:val="00FF0932"/>
    <w:rsid w:val="159B4638"/>
    <w:rsid w:val="42C324C2"/>
    <w:rsid w:val="6D0D7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19DF6EE"/>
  <w15:docId w15:val="{3EB4D3F0-9EFF-412D-97E2-AE98E880C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rsid w:val="00D75D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1D57E9"/>
    <w:rPr>
      <w:rFonts w:eastAsiaTheme="minorEastAsia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D57E9"/>
    <w:rPr>
      <w:rFonts w:eastAsiaTheme="minorEastAsia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C0F54"/>
    <w:rPr>
      <w:rFonts w:ascii="Calibri" w:eastAsia="Calibri" w:hAnsi="Calibri" w:cs="Calibr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10" Type="http://schemas.openxmlformats.org/officeDocument/2006/relationships/image" Target="media/image3.jpe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2049"/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</TotalTime>
  <Pages>53</Pages>
  <Words>9203</Words>
  <Characters>52458</Characters>
  <Application>Microsoft Office Word</Application>
  <DocSecurity>0</DocSecurity>
  <Lines>437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prepared by sebanani theoneste</dc:creator>
  <cp:lastModifiedBy>Ashimirwe Joseph Marie</cp:lastModifiedBy>
  <cp:revision>39</cp:revision>
  <dcterms:created xsi:type="dcterms:W3CDTF">2024-06-06T05:18:00Z</dcterms:created>
  <dcterms:modified xsi:type="dcterms:W3CDTF">2025-10-10T08:38:00Z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2024-06-06T00:00:00Z</vt:filetime>
  </property>
  <property fmtid="{D5CDD505-2E9C-101B-9397-08002B2CF9AE}" pid="5" name="KSOProductBuildVer">
    <vt:lpwstr>1033-12.2.0.13472</vt:lpwstr>
  </property>
  <property fmtid="{D5CDD505-2E9C-101B-9397-08002B2CF9AE}" pid="6" name="ICV">
    <vt:lpwstr>6D72D0107FC24C9F976A5E46BA4785AB_12</vt:lpwstr>
  </property>
</Properties>
</file>